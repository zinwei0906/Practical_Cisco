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100" w:after="100" w:line="240" w:lineRule="auto"/>
        <w:rPr>
          <w:b/>
          <w:sz w:val="32"/>
          <w:szCs w:val="32"/>
        </w:rPr>
      </w:pPr>
      <w:bookmarkStart w:id="0" w:name="_2jfft3xyx2ds" w:colFirst="0" w:colLast="0"/>
      <w:bookmarkEnd w:id="0"/>
      <w:r>
        <w:rPr>
          <w:b/>
          <w:sz w:val="32"/>
          <w:szCs w:val="32"/>
          <w:rtl w:val="0"/>
        </w:rPr>
        <w:t>1.6.1 Packet Tracer - Implement a Small Network</w:t>
      </w:r>
    </w:p>
    <w:p>
      <w:pPr>
        <w:rPr>
          <w:sz w:val="24"/>
          <w:szCs w:val="24"/>
        </w:rPr>
      </w:pPr>
      <w:r>
        <w:rPr>
          <w:b/>
          <w:sz w:val="28"/>
          <w:szCs w:val="28"/>
          <w:rtl w:val="0"/>
        </w:rPr>
        <w:t>Addressing Table</w:t>
      </w:r>
    </w:p>
    <w:tbl>
      <w:tblPr>
        <w:tblStyle w:val="13"/>
        <w:tblW w:w="9372"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632"/>
        <w:gridCol w:w="1650"/>
        <w:gridCol w:w="1725"/>
        <w:gridCol w:w="2250"/>
        <w:gridCol w:w="211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C9DAF8"/>
            <w:tcMar>
              <w:top w:w="100" w:type="dxa"/>
              <w:left w:w="100" w:type="dxa"/>
              <w:bottom w:w="100" w:type="dxa"/>
              <w:right w:w="100" w:type="dxa"/>
            </w:tcMar>
            <w:vAlign w:val="top"/>
          </w:tcPr>
          <w:p>
            <w:pPr>
              <w:widowControl w:val="0"/>
              <w:spacing w:line="240" w:lineRule="auto"/>
              <w:jc w:val="center"/>
              <w:rPr>
                <w:sz w:val="24"/>
                <w:szCs w:val="24"/>
              </w:rPr>
            </w:pPr>
            <w:r>
              <w:rPr>
                <w:sz w:val="24"/>
                <w:szCs w:val="24"/>
                <w:rtl w:val="0"/>
              </w:rPr>
              <w:t>Device</w:t>
            </w:r>
          </w:p>
        </w:tc>
        <w:tc>
          <w:tcPr>
            <w:shd w:val="clear" w:color="auto" w:fill="C9DAF8"/>
            <w:tcMar>
              <w:top w:w="100" w:type="dxa"/>
              <w:left w:w="100" w:type="dxa"/>
              <w:bottom w:w="100" w:type="dxa"/>
              <w:right w:w="100" w:type="dxa"/>
            </w:tcMar>
            <w:vAlign w:val="top"/>
          </w:tcPr>
          <w:p>
            <w:pPr>
              <w:widowControl w:val="0"/>
              <w:spacing w:line="240" w:lineRule="auto"/>
              <w:jc w:val="center"/>
              <w:rPr>
                <w:sz w:val="24"/>
                <w:szCs w:val="24"/>
              </w:rPr>
            </w:pPr>
            <w:r>
              <w:rPr>
                <w:sz w:val="24"/>
                <w:szCs w:val="24"/>
                <w:rtl w:val="0"/>
              </w:rPr>
              <w:t>Interface</w:t>
            </w:r>
          </w:p>
        </w:tc>
        <w:tc>
          <w:tcPr>
            <w:shd w:val="clear" w:color="auto" w:fill="C9DAF8"/>
            <w:tcMar>
              <w:top w:w="100" w:type="dxa"/>
              <w:left w:w="100" w:type="dxa"/>
              <w:bottom w:w="100" w:type="dxa"/>
              <w:right w:w="100" w:type="dxa"/>
            </w:tcMar>
            <w:vAlign w:val="top"/>
          </w:tcPr>
          <w:p>
            <w:pPr>
              <w:widowControl w:val="0"/>
              <w:spacing w:line="240" w:lineRule="auto"/>
              <w:jc w:val="center"/>
              <w:rPr>
                <w:sz w:val="24"/>
                <w:szCs w:val="24"/>
              </w:rPr>
            </w:pPr>
            <w:r>
              <w:rPr>
                <w:sz w:val="24"/>
                <w:szCs w:val="24"/>
                <w:rtl w:val="0"/>
              </w:rPr>
              <w:t>Address</w:t>
            </w:r>
          </w:p>
        </w:tc>
        <w:tc>
          <w:tcPr>
            <w:shd w:val="clear" w:color="auto" w:fill="C9DAF8"/>
            <w:tcMar>
              <w:top w:w="100" w:type="dxa"/>
              <w:left w:w="100" w:type="dxa"/>
              <w:bottom w:w="100" w:type="dxa"/>
              <w:right w:w="100" w:type="dxa"/>
            </w:tcMar>
            <w:vAlign w:val="top"/>
          </w:tcPr>
          <w:p>
            <w:pPr>
              <w:widowControl w:val="0"/>
              <w:spacing w:line="240" w:lineRule="auto"/>
              <w:jc w:val="center"/>
              <w:rPr>
                <w:sz w:val="24"/>
                <w:szCs w:val="24"/>
              </w:rPr>
            </w:pPr>
            <w:r>
              <w:rPr>
                <w:sz w:val="24"/>
                <w:szCs w:val="24"/>
                <w:rtl w:val="0"/>
              </w:rPr>
              <w:t>Subnet Mask</w:t>
            </w:r>
          </w:p>
        </w:tc>
        <w:tc>
          <w:tcPr>
            <w:shd w:val="clear" w:color="auto" w:fill="C9DAF8"/>
            <w:tcMar>
              <w:top w:w="100" w:type="dxa"/>
              <w:left w:w="100" w:type="dxa"/>
              <w:bottom w:w="100" w:type="dxa"/>
              <w:right w:w="100" w:type="dxa"/>
            </w:tcMar>
            <w:vAlign w:val="top"/>
          </w:tcPr>
          <w:p>
            <w:pPr>
              <w:widowControl w:val="0"/>
              <w:spacing w:line="240" w:lineRule="auto"/>
              <w:jc w:val="center"/>
              <w:rPr>
                <w:sz w:val="24"/>
                <w:szCs w:val="24"/>
              </w:rPr>
            </w:pPr>
            <w:r>
              <w:rPr>
                <w:sz w:val="24"/>
                <w:szCs w:val="24"/>
                <w:rtl w:val="0"/>
              </w:rPr>
              <w:t>Default Gateway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0" w:hRule="atLeast"/>
        </w:trPr>
        <w:tc>
          <w:tcPr>
            <w:vMerge w:val="restart"/>
            <w:shd w:val="clear" w:color="auto" w:fill="auto"/>
            <w:tcMar>
              <w:top w:w="100" w:type="dxa"/>
              <w:left w:w="100" w:type="dxa"/>
              <w:bottom w:w="100" w:type="dxa"/>
              <w:right w:w="100" w:type="dxa"/>
            </w:tcMar>
            <w:vAlign w:val="center"/>
          </w:tcPr>
          <w:p>
            <w:pPr>
              <w:widowControl w:val="0"/>
              <w:spacing w:line="240" w:lineRule="auto"/>
              <w:rPr>
                <w:sz w:val="24"/>
                <w:szCs w:val="24"/>
              </w:rPr>
            </w:pPr>
            <w:r>
              <w:rPr>
                <w:sz w:val="24"/>
                <w:szCs w:val="24"/>
                <w:rtl w:val="0"/>
              </w:rPr>
              <w:t>RTA</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G0/0</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10.10.10.1</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255.255.255.0</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N/A</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0" w:hRule="atLeast"/>
        </w:trPr>
        <w:tc>
          <w:tcPr>
            <w:vMerge w:val="continue"/>
            <w:shd w:val="clear" w:color="auto" w:fill="auto"/>
            <w:tcMar>
              <w:top w:w="100" w:type="dxa"/>
              <w:left w:w="100" w:type="dxa"/>
              <w:bottom w:w="100" w:type="dxa"/>
              <w:right w:w="100" w:type="dxa"/>
            </w:tcMar>
            <w:vAlign w:val="center"/>
          </w:tcPr>
          <w:p>
            <w:pPr>
              <w:widowControl w:val="0"/>
              <w:spacing w:line="240" w:lineRule="auto"/>
              <w:rPr>
                <w:sz w:val="24"/>
                <w:szCs w:val="24"/>
              </w:rPr>
            </w:pP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G0/1</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10.10.20.1</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255.255.255.0</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N/A</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pPr>
              <w:widowControl w:val="0"/>
              <w:spacing w:line="240" w:lineRule="auto"/>
              <w:rPr>
                <w:sz w:val="24"/>
                <w:szCs w:val="24"/>
              </w:rPr>
            </w:pPr>
            <w:r>
              <w:rPr>
                <w:sz w:val="24"/>
                <w:szCs w:val="24"/>
                <w:rtl w:val="0"/>
              </w:rPr>
              <w:t>SW1</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VLAN 1</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10.10.10.2</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255.255.255.0</w:t>
            </w:r>
          </w:p>
        </w:tc>
        <w:tc>
          <w:tcPr>
            <w:shd w:val="clear" w:color="auto" w:fill="auto"/>
            <w:tcMar>
              <w:top w:w="100" w:type="dxa"/>
              <w:left w:w="100" w:type="dxa"/>
              <w:bottom w:w="100" w:type="dxa"/>
              <w:right w:w="100" w:type="dxa"/>
            </w:tcMar>
            <w:vAlign w:val="top"/>
          </w:tcPr>
          <w:p>
            <w:pPr>
              <w:widowControl w:val="0"/>
              <w:spacing w:line="240" w:lineRule="auto"/>
              <w:rPr>
                <w:color w:val="0000FF"/>
                <w:sz w:val="24"/>
                <w:szCs w:val="24"/>
              </w:rPr>
            </w:pPr>
            <w:r>
              <w:rPr>
                <w:color w:val="0000FF"/>
                <w:sz w:val="24"/>
                <w:szCs w:val="24"/>
                <w:rtl w:val="0"/>
              </w:rPr>
              <w:t>10.10.10.1</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pPr>
              <w:widowControl w:val="0"/>
              <w:spacing w:line="240" w:lineRule="auto"/>
              <w:rPr>
                <w:sz w:val="24"/>
                <w:szCs w:val="24"/>
              </w:rPr>
            </w:pPr>
            <w:r>
              <w:rPr>
                <w:sz w:val="24"/>
                <w:szCs w:val="24"/>
                <w:rtl w:val="0"/>
              </w:rPr>
              <w:t>SW2</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VLAN 1</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10.10.20.2</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255.255.255.0</w:t>
            </w:r>
          </w:p>
        </w:tc>
        <w:tc>
          <w:tcPr>
            <w:shd w:val="clear" w:color="auto" w:fill="auto"/>
            <w:tcMar>
              <w:top w:w="100" w:type="dxa"/>
              <w:left w:w="100" w:type="dxa"/>
              <w:bottom w:w="100" w:type="dxa"/>
              <w:right w:w="100" w:type="dxa"/>
            </w:tcMar>
            <w:vAlign w:val="top"/>
          </w:tcPr>
          <w:p>
            <w:pPr>
              <w:widowControl w:val="0"/>
              <w:spacing w:line="240" w:lineRule="auto"/>
              <w:rPr>
                <w:color w:val="0000FF"/>
                <w:sz w:val="24"/>
                <w:szCs w:val="24"/>
              </w:rPr>
            </w:pPr>
            <w:r>
              <w:rPr>
                <w:color w:val="0000FF"/>
                <w:sz w:val="24"/>
                <w:szCs w:val="24"/>
                <w:rtl w:val="0"/>
              </w:rPr>
              <w:t>10.10.20.1</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pPr>
              <w:widowControl w:val="0"/>
              <w:spacing w:line="240" w:lineRule="auto"/>
              <w:rPr>
                <w:sz w:val="24"/>
                <w:szCs w:val="24"/>
              </w:rPr>
            </w:pPr>
            <w:r>
              <w:rPr>
                <w:sz w:val="24"/>
                <w:szCs w:val="24"/>
                <w:rtl w:val="0"/>
              </w:rPr>
              <w:t>PC-1</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NIC</w:t>
            </w:r>
          </w:p>
        </w:tc>
        <w:tc>
          <w:tcPr>
            <w:shd w:val="clear" w:color="auto" w:fill="auto"/>
            <w:tcMar>
              <w:top w:w="100" w:type="dxa"/>
              <w:left w:w="100" w:type="dxa"/>
              <w:bottom w:w="100" w:type="dxa"/>
              <w:right w:w="100" w:type="dxa"/>
            </w:tcMar>
            <w:vAlign w:val="top"/>
          </w:tcPr>
          <w:p>
            <w:pPr>
              <w:widowControl w:val="0"/>
              <w:spacing w:line="240" w:lineRule="auto"/>
              <w:rPr>
                <w:color w:val="0000FF"/>
                <w:sz w:val="24"/>
                <w:szCs w:val="24"/>
              </w:rPr>
            </w:pPr>
            <w:r>
              <w:rPr>
                <w:color w:val="0000FF"/>
                <w:sz w:val="24"/>
                <w:szCs w:val="24"/>
                <w:rtl w:val="0"/>
              </w:rPr>
              <w:t>10.10.10.10</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255.255.255.0</w:t>
            </w:r>
          </w:p>
        </w:tc>
        <w:tc>
          <w:tcPr>
            <w:shd w:val="clear" w:color="auto" w:fill="auto"/>
            <w:tcMar>
              <w:top w:w="100" w:type="dxa"/>
              <w:left w:w="100" w:type="dxa"/>
              <w:bottom w:w="100" w:type="dxa"/>
              <w:right w:w="100" w:type="dxa"/>
            </w:tcMar>
            <w:vAlign w:val="top"/>
          </w:tcPr>
          <w:p>
            <w:pPr>
              <w:widowControl w:val="0"/>
              <w:spacing w:line="240" w:lineRule="auto"/>
              <w:rPr>
                <w:color w:val="0000FF"/>
                <w:sz w:val="24"/>
                <w:szCs w:val="24"/>
              </w:rPr>
            </w:pPr>
            <w:r>
              <w:rPr>
                <w:color w:val="0000FF"/>
                <w:sz w:val="24"/>
                <w:szCs w:val="24"/>
                <w:rtl w:val="0"/>
              </w:rPr>
              <w:t>10.10.10.1</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pPr>
              <w:widowControl w:val="0"/>
              <w:spacing w:line="240" w:lineRule="auto"/>
              <w:rPr>
                <w:sz w:val="24"/>
                <w:szCs w:val="24"/>
              </w:rPr>
            </w:pPr>
            <w:r>
              <w:rPr>
                <w:sz w:val="24"/>
                <w:szCs w:val="24"/>
                <w:rtl w:val="0"/>
              </w:rPr>
              <w:t>PC-2</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NIC</w:t>
            </w:r>
          </w:p>
        </w:tc>
        <w:tc>
          <w:tcPr>
            <w:shd w:val="clear" w:color="auto" w:fill="auto"/>
            <w:tcMar>
              <w:top w:w="100" w:type="dxa"/>
              <w:left w:w="100" w:type="dxa"/>
              <w:bottom w:w="100" w:type="dxa"/>
              <w:right w:w="100" w:type="dxa"/>
            </w:tcMar>
            <w:vAlign w:val="top"/>
          </w:tcPr>
          <w:p>
            <w:pPr>
              <w:widowControl w:val="0"/>
              <w:spacing w:line="240" w:lineRule="auto"/>
              <w:rPr>
                <w:color w:val="0000FF"/>
                <w:sz w:val="24"/>
                <w:szCs w:val="24"/>
              </w:rPr>
            </w:pPr>
            <w:r>
              <w:rPr>
                <w:color w:val="0000FF"/>
                <w:sz w:val="24"/>
                <w:szCs w:val="24"/>
                <w:rtl w:val="0"/>
              </w:rPr>
              <w:t>10.10.20.10</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255.255.255.0</w:t>
            </w:r>
          </w:p>
        </w:tc>
        <w:tc>
          <w:tcPr>
            <w:shd w:val="clear" w:color="auto" w:fill="auto"/>
            <w:tcMar>
              <w:top w:w="100" w:type="dxa"/>
              <w:left w:w="100" w:type="dxa"/>
              <w:bottom w:w="100" w:type="dxa"/>
              <w:right w:w="100" w:type="dxa"/>
            </w:tcMar>
            <w:vAlign w:val="top"/>
          </w:tcPr>
          <w:p>
            <w:pPr>
              <w:widowControl w:val="0"/>
              <w:spacing w:line="240" w:lineRule="auto"/>
              <w:rPr>
                <w:color w:val="0000FF"/>
                <w:sz w:val="24"/>
                <w:szCs w:val="24"/>
              </w:rPr>
            </w:pPr>
            <w:r>
              <w:rPr>
                <w:color w:val="0000FF"/>
                <w:sz w:val="24"/>
                <w:szCs w:val="24"/>
                <w:rtl w:val="0"/>
              </w:rPr>
              <w:t>10.10.20.1</w:t>
            </w:r>
          </w:p>
        </w:tc>
      </w:tr>
    </w:tbl>
    <w:p>
      <w:pPr>
        <w:rPr>
          <w:sz w:val="24"/>
          <w:szCs w:val="24"/>
        </w:rPr>
      </w:pPr>
    </w:p>
    <w:p>
      <w:pPr>
        <w:rPr>
          <w:b/>
          <w:sz w:val="28"/>
          <w:szCs w:val="28"/>
        </w:rPr>
      </w:pPr>
      <w:r>
        <w:rPr>
          <w:b/>
          <w:sz w:val="28"/>
          <w:szCs w:val="28"/>
          <w:rtl w:val="0"/>
        </w:rPr>
        <w:t>Objectives</w:t>
      </w:r>
    </w:p>
    <w:p>
      <w:pPr>
        <w:numPr>
          <w:ilvl w:val="0"/>
          <w:numId w:val="1"/>
        </w:numPr>
        <w:ind w:left="720" w:hanging="360"/>
        <w:rPr>
          <w:b/>
          <w:sz w:val="24"/>
          <w:szCs w:val="24"/>
        </w:rPr>
      </w:pPr>
      <w:r>
        <w:rPr>
          <w:b/>
          <w:sz w:val="24"/>
          <w:szCs w:val="24"/>
          <w:rtl w:val="0"/>
        </w:rPr>
        <w:t>Part 1: Create the Network Topology</w:t>
      </w:r>
    </w:p>
    <w:p>
      <w:pPr>
        <w:numPr>
          <w:ilvl w:val="0"/>
          <w:numId w:val="1"/>
        </w:numPr>
        <w:ind w:left="720" w:hanging="360"/>
        <w:rPr>
          <w:b/>
          <w:sz w:val="24"/>
          <w:szCs w:val="24"/>
        </w:rPr>
      </w:pPr>
      <w:r>
        <w:rPr>
          <w:b/>
          <w:sz w:val="24"/>
          <w:szCs w:val="24"/>
          <w:rtl w:val="0"/>
        </w:rPr>
        <w:t>Part 2: Configure Devices and Verify Connectivity</w:t>
      </w:r>
    </w:p>
    <w:p/>
    <w:p>
      <w:r>
        <w:rPr>
          <w:b/>
          <w:sz w:val="28"/>
          <w:szCs w:val="28"/>
          <w:rtl w:val="0"/>
        </w:rPr>
        <w:t>Instructions</w:t>
      </w:r>
    </w:p>
    <w:p>
      <w:pPr>
        <w:pStyle w:val="3"/>
        <w:rPr>
          <w:b/>
          <w:sz w:val="28"/>
          <w:szCs w:val="28"/>
        </w:rPr>
      </w:pPr>
      <w:bookmarkStart w:id="1" w:name="_h80ou74ctlhd" w:colFirst="0" w:colLast="0"/>
      <w:bookmarkEnd w:id="1"/>
      <w:r>
        <w:rPr>
          <w:b/>
          <w:sz w:val="28"/>
          <w:szCs w:val="28"/>
          <w:rtl w:val="0"/>
        </w:rPr>
        <w:t>Part 1: Create the Network Topology</w:t>
      </w:r>
    </w:p>
    <w:p>
      <w:pPr>
        <w:pStyle w:val="4"/>
        <w:rPr>
          <w:b/>
          <w:sz w:val="26"/>
          <w:szCs w:val="26"/>
        </w:rPr>
      </w:pPr>
      <w:bookmarkStart w:id="2" w:name="_f1xehs5kfg4j" w:colFirst="0" w:colLast="0"/>
      <w:bookmarkEnd w:id="2"/>
      <w:r>
        <w:rPr>
          <w:b/>
          <w:sz w:val="26"/>
          <w:szCs w:val="26"/>
          <w:rtl w:val="0"/>
        </w:rPr>
        <w:t>Step 1: Obtain the required devices.</w:t>
      </w:r>
    </w:p>
    <w:p>
      <w:pPr>
        <w:numPr>
          <w:ilvl w:val="0"/>
          <w:numId w:val="2"/>
        </w:numPr>
        <w:spacing w:before="100" w:after="0" w:afterAutospacing="0" w:line="276" w:lineRule="auto"/>
        <w:ind w:left="720" w:hanging="360"/>
        <w:jc w:val="both"/>
        <w:rPr>
          <w:sz w:val="24"/>
          <w:szCs w:val="24"/>
        </w:rPr>
      </w:pPr>
      <w:r>
        <w:rPr>
          <w:sz w:val="24"/>
          <w:szCs w:val="24"/>
          <w:rtl w:val="0"/>
        </w:rPr>
        <w:t>Click the Network Devices icon in the bottom toolbar.</w:t>
      </w:r>
    </w:p>
    <w:p>
      <w:pPr>
        <w:numPr>
          <w:ilvl w:val="0"/>
          <w:numId w:val="2"/>
        </w:numPr>
        <w:spacing w:before="0" w:beforeAutospacing="0" w:after="0" w:afterAutospacing="0" w:line="276" w:lineRule="auto"/>
        <w:ind w:left="720" w:hanging="360"/>
        <w:jc w:val="both"/>
        <w:rPr>
          <w:sz w:val="24"/>
          <w:szCs w:val="24"/>
          <w:u w:val="none"/>
        </w:rPr>
      </w:pPr>
      <w:r>
        <w:rPr>
          <w:sz w:val="24"/>
          <w:szCs w:val="24"/>
          <w:rtl w:val="0"/>
        </w:rPr>
        <w:t>Click the router icon in the submenu.</w:t>
      </w:r>
    </w:p>
    <w:p>
      <w:pPr>
        <w:numPr>
          <w:ilvl w:val="0"/>
          <w:numId w:val="2"/>
        </w:numPr>
        <w:spacing w:before="0" w:beforeAutospacing="0" w:after="0" w:afterAutospacing="0" w:line="276" w:lineRule="auto"/>
        <w:ind w:left="720" w:hanging="360"/>
        <w:jc w:val="both"/>
        <w:rPr>
          <w:sz w:val="24"/>
          <w:szCs w:val="24"/>
          <w:u w:val="none"/>
        </w:rPr>
      </w:pPr>
      <w:r>
        <w:rPr>
          <w:sz w:val="24"/>
          <w:szCs w:val="24"/>
          <w:rtl w:val="0"/>
        </w:rPr>
        <w:t>Locate the 1941 router icon. Click and drag the icon for the 1941 router into the topology area.</w:t>
      </w:r>
    </w:p>
    <w:p>
      <w:pPr>
        <w:numPr>
          <w:ilvl w:val="0"/>
          <w:numId w:val="2"/>
        </w:numPr>
        <w:spacing w:before="0" w:beforeAutospacing="0" w:after="0" w:afterAutospacing="0" w:line="276" w:lineRule="auto"/>
        <w:ind w:left="720" w:hanging="360"/>
        <w:jc w:val="both"/>
        <w:rPr>
          <w:sz w:val="24"/>
          <w:szCs w:val="24"/>
          <w:u w:val="none"/>
        </w:rPr>
      </w:pPr>
      <w:r>
        <w:rPr>
          <w:sz w:val="24"/>
          <w:szCs w:val="24"/>
          <w:rtl w:val="0"/>
        </w:rPr>
        <w:t>Click the switch entry in the submenu.</w:t>
      </w:r>
    </w:p>
    <w:p>
      <w:pPr>
        <w:numPr>
          <w:ilvl w:val="0"/>
          <w:numId w:val="2"/>
        </w:numPr>
        <w:spacing w:before="0" w:beforeAutospacing="0" w:after="0" w:afterAutospacing="0" w:line="276" w:lineRule="auto"/>
        <w:ind w:left="720" w:hanging="360"/>
        <w:jc w:val="both"/>
        <w:rPr>
          <w:sz w:val="24"/>
          <w:szCs w:val="24"/>
          <w:u w:val="none"/>
        </w:rPr>
      </w:pPr>
      <w:r>
        <w:rPr>
          <w:sz w:val="24"/>
          <w:szCs w:val="24"/>
          <w:rtl w:val="0"/>
        </w:rPr>
        <w:t>Locate the 2960 switch icon. Click and drag the icon for the 2960 switch into the topology area.</w:t>
      </w:r>
    </w:p>
    <w:p>
      <w:pPr>
        <w:numPr>
          <w:ilvl w:val="0"/>
          <w:numId w:val="2"/>
        </w:numPr>
        <w:spacing w:before="0" w:beforeAutospacing="0" w:after="0" w:afterAutospacing="0" w:line="276" w:lineRule="auto"/>
        <w:ind w:left="720" w:hanging="360"/>
        <w:jc w:val="both"/>
        <w:rPr>
          <w:sz w:val="24"/>
          <w:szCs w:val="24"/>
          <w:u w:val="none"/>
        </w:rPr>
      </w:pPr>
      <w:r>
        <w:rPr>
          <w:sz w:val="24"/>
          <w:szCs w:val="24"/>
          <w:rtl w:val="0"/>
        </w:rPr>
        <w:t>Repeat the step above so that there are two 2960 switches in the topology area.</w:t>
      </w:r>
    </w:p>
    <w:p>
      <w:pPr>
        <w:numPr>
          <w:ilvl w:val="0"/>
          <w:numId w:val="2"/>
        </w:numPr>
        <w:spacing w:before="0" w:beforeAutospacing="0" w:after="0" w:afterAutospacing="0" w:line="276" w:lineRule="auto"/>
        <w:ind w:left="720" w:hanging="360"/>
        <w:jc w:val="both"/>
        <w:rPr>
          <w:sz w:val="24"/>
          <w:szCs w:val="24"/>
          <w:u w:val="none"/>
        </w:rPr>
      </w:pPr>
      <w:r>
        <w:rPr>
          <w:sz w:val="24"/>
          <w:szCs w:val="24"/>
          <w:rtl w:val="0"/>
        </w:rPr>
        <w:t>Click the End Devices icon.</w:t>
      </w:r>
    </w:p>
    <w:p>
      <w:pPr>
        <w:numPr>
          <w:ilvl w:val="0"/>
          <w:numId w:val="2"/>
        </w:numPr>
        <w:spacing w:before="0" w:beforeAutospacing="0" w:after="0" w:afterAutospacing="0" w:line="276" w:lineRule="auto"/>
        <w:ind w:left="720" w:hanging="360"/>
        <w:jc w:val="both"/>
        <w:rPr>
          <w:sz w:val="24"/>
          <w:szCs w:val="24"/>
          <w:u w:val="none"/>
        </w:rPr>
      </w:pPr>
      <w:r>
        <w:rPr>
          <w:sz w:val="24"/>
          <w:szCs w:val="24"/>
          <w:rtl w:val="0"/>
        </w:rPr>
        <w:t>Locate the PC icon. Drag two PCs to the topology area.</w:t>
      </w:r>
    </w:p>
    <w:p>
      <w:pPr>
        <w:numPr>
          <w:ilvl w:val="0"/>
          <w:numId w:val="2"/>
        </w:numPr>
        <w:spacing w:before="0" w:beforeAutospacing="0" w:after="100" w:line="276" w:lineRule="auto"/>
        <w:ind w:left="720" w:hanging="360"/>
        <w:jc w:val="both"/>
        <w:rPr>
          <w:sz w:val="24"/>
          <w:szCs w:val="24"/>
          <w:u w:val="none"/>
        </w:rPr>
      </w:pPr>
      <w:r>
        <w:rPr>
          <w:sz w:val="24"/>
          <w:szCs w:val="24"/>
          <w:rtl w:val="0"/>
        </w:rPr>
        <w:t>Arrange the devices into a layout that you can work with by clicking and dragging.</w:t>
      </w:r>
    </w:p>
    <w:tbl>
      <w:tblPr>
        <w:tblStyle w:val="14"/>
        <w:tblW w:w="8850" w:type="dxa"/>
        <w:tblInd w:w="6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85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sz w:val="24"/>
                <w:szCs w:val="24"/>
              </w:rPr>
            </w:pPr>
            <w:r>
              <w:rPr>
                <w:sz w:val="24"/>
                <w:szCs w:val="24"/>
              </w:rPr>
              <w:drawing>
                <wp:inline distT="114300" distB="114300" distL="114300" distR="114300">
                  <wp:extent cx="3966845" cy="395033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7"/>
                          <a:srcRect/>
                          <a:stretch>
                            <a:fillRect/>
                          </a:stretch>
                        </pic:blipFill>
                        <pic:spPr>
                          <a:xfrm>
                            <a:off x="0" y="0"/>
                            <a:ext cx="3967163" cy="3950563"/>
                          </a:xfrm>
                          <a:prstGeom prst="rect">
                            <a:avLst/>
                          </a:prstGeom>
                        </pic:spPr>
                      </pic:pic>
                    </a:graphicData>
                  </a:graphic>
                </wp:inline>
              </w:drawing>
            </w:r>
          </w:p>
        </w:tc>
      </w:tr>
    </w:tbl>
    <w:p>
      <w:pPr>
        <w:spacing w:before="100" w:after="100" w:line="240" w:lineRule="auto"/>
        <w:ind w:left="0" w:firstLine="0"/>
        <w:jc w:val="both"/>
        <w:rPr>
          <w:sz w:val="24"/>
          <w:szCs w:val="24"/>
        </w:rPr>
      </w:pPr>
    </w:p>
    <w:p>
      <w:pPr>
        <w:pStyle w:val="4"/>
        <w:rPr>
          <w:b/>
          <w:sz w:val="26"/>
          <w:szCs w:val="26"/>
        </w:rPr>
      </w:pPr>
      <w:bookmarkStart w:id="3" w:name="_visyg3e9hd16" w:colFirst="0" w:colLast="0"/>
      <w:bookmarkEnd w:id="3"/>
      <w:r>
        <w:rPr>
          <w:b/>
          <w:sz w:val="26"/>
          <w:szCs w:val="26"/>
          <w:rtl w:val="0"/>
        </w:rPr>
        <w:t>Step 2: Name the devices.</w:t>
      </w:r>
    </w:p>
    <w:p>
      <w:pPr>
        <w:jc w:val="both"/>
        <w:rPr>
          <w:sz w:val="24"/>
          <w:szCs w:val="24"/>
        </w:rPr>
      </w:pPr>
      <w:r>
        <w:rPr>
          <w:sz w:val="24"/>
          <w:szCs w:val="24"/>
          <w:rtl w:val="0"/>
        </w:rPr>
        <w:t>The devices have default names that you will need to change. You will name the devices as shown in the Addressing Table. You are changing the display names of the devices. This is the text label that appears below each device. Your display names must match the information in the Addressing Table exactly. If a display name does not match, you will not be scored for your device configuration.</w:t>
      </w:r>
    </w:p>
    <w:p>
      <w:pPr>
        <w:jc w:val="both"/>
        <w:rPr>
          <w:sz w:val="24"/>
          <w:szCs w:val="24"/>
        </w:rPr>
      </w:pPr>
    </w:p>
    <w:p>
      <w:pPr>
        <w:numPr>
          <w:ilvl w:val="0"/>
          <w:numId w:val="3"/>
        </w:numPr>
        <w:spacing w:line="276" w:lineRule="auto"/>
        <w:ind w:left="720" w:hanging="360"/>
        <w:jc w:val="both"/>
        <w:rPr>
          <w:sz w:val="24"/>
          <w:szCs w:val="24"/>
          <w:u w:val="none"/>
        </w:rPr>
      </w:pPr>
      <w:r>
        <w:rPr>
          <w:sz w:val="24"/>
          <w:szCs w:val="24"/>
          <w:rtl w:val="0"/>
        </w:rPr>
        <w:t>Click the device display name that is below the device icon. A text field should appear with a flashing insertion point. If the configuration window for the device appears, close it and try again, clicking a little further away from the device icon.</w:t>
      </w:r>
    </w:p>
    <w:p>
      <w:pPr>
        <w:numPr>
          <w:ilvl w:val="0"/>
          <w:numId w:val="3"/>
        </w:numPr>
        <w:spacing w:line="276" w:lineRule="auto"/>
        <w:ind w:left="720" w:hanging="360"/>
        <w:jc w:val="both"/>
        <w:rPr>
          <w:sz w:val="24"/>
          <w:szCs w:val="24"/>
          <w:u w:val="none"/>
        </w:rPr>
      </w:pPr>
      <w:r>
        <w:rPr>
          <w:sz w:val="24"/>
          <w:szCs w:val="24"/>
          <w:rtl w:val="0"/>
        </w:rPr>
        <w:t>Replace the current display name with the appropriate display name from the Addressing Table.</w:t>
      </w:r>
    </w:p>
    <w:p>
      <w:pPr>
        <w:numPr>
          <w:ilvl w:val="0"/>
          <w:numId w:val="3"/>
        </w:numPr>
        <w:spacing w:line="276" w:lineRule="auto"/>
        <w:ind w:left="720" w:hanging="360"/>
        <w:jc w:val="both"/>
        <w:rPr>
          <w:sz w:val="24"/>
          <w:szCs w:val="24"/>
        </w:rPr>
      </w:pPr>
      <w:r>
        <w:rPr>
          <w:sz w:val="24"/>
          <w:szCs w:val="24"/>
          <w:rtl w:val="0"/>
        </w:rPr>
        <w:t>Repeat until all devices are named.</w:t>
      </w:r>
    </w:p>
    <w:p>
      <w:pPr>
        <w:ind w:left="720" w:firstLine="0"/>
        <w:jc w:val="both"/>
        <w:rPr>
          <w:sz w:val="24"/>
          <w:szCs w:val="24"/>
        </w:rPr>
      </w:pPr>
    </w:p>
    <w:tbl>
      <w:tblPr>
        <w:tblStyle w:val="15"/>
        <w:tblW w:w="8640" w:type="dxa"/>
        <w:tblInd w:w="8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64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sz w:val="24"/>
                <w:szCs w:val="24"/>
              </w:rPr>
            </w:pPr>
            <w:r>
              <w:rPr>
                <w:sz w:val="24"/>
                <w:szCs w:val="24"/>
              </w:rPr>
              <w:drawing>
                <wp:inline distT="114300" distB="114300" distL="114300" distR="114300">
                  <wp:extent cx="3423920" cy="386334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15" name="image4.png"/>
                          <pic:cNvPicPr preferRelativeResize="0"/>
                        </pic:nvPicPr>
                        <pic:blipFill>
                          <a:blip r:embed="rId8"/>
                          <a:srcRect/>
                          <a:stretch>
                            <a:fillRect/>
                          </a:stretch>
                        </pic:blipFill>
                        <pic:spPr>
                          <a:xfrm>
                            <a:off x="0" y="0"/>
                            <a:ext cx="3424238" cy="3863451"/>
                          </a:xfrm>
                          <a:prstGeom prst="rect">
                            <a:avLst/>
                          </a:prstGeom>
                        </pic:spPr>
                      </pic:pic>
                    </a:graphicData>
                  </a:graphic>
                </wp:inline>
              </w:drawing>
            </w:r>
          </w:p>
        </w:tc>
      </w:tr>
    </w:tbl>
    <w:p>
      <w:pPr>
        <w:ind w:left="720" w:firstLine="0"/>
        <w:jc w:val="both"/>
        <w:rPr>
          <w:sz w:val="24"/>
          <w:szCs w:val="24"/>
        </w:rPr>
      </w:pPr>
    </w:p>
    <w:p>
      <w:pPr>
        <w:pStyle w:val="4"/>
        <w:rPr>
          <w:b/>
          <w:sz w:val="26"/>
          <w:szCs w:val="26"/>
        </w:rPr>
      </w:pPr>
      <w:bookmarkStart w:id="4" w:name="_i435hcedr13t" w:colFirst="0" w:colLast="0"/>
      <w:bookmarkEnd w:id="4"/>
      <w:r>
        <w:rPr>
          <w:b/>
          <w:sz w:val="26"/>
          <w:szCs w:val="26"/>
          <w:rtl w:val="0"/>
        </w:rPr>
        <w:t>Step 3: Connect the devices.</w:t>
      </w:r>
    </w:p>
    <w:p>
      <w:pPr>
        <w:numPr>
          <w:ilvl w:val="0"/>
          <w:numId w:val="4"/>
        </w:numPr>
        <w:ind w:left="720" w:hanging="360"/>
        <w:jc w:val="both"/>
        <w:rPr>
          <w:sz w:val="24"/>
          <w:szCs w:val="24"/>
          <w:u w:val="none"/>
        </w:rPr>
      </w:pPr>
      <w:r>
        <w:rPr>
          <w:sz w:val="24"/>
          <w:szCs w:val="24"/>
          <w:rtl w:val="0"/>
        </w:rPr>
        <w:t>Click the orange lightning bolt connections icon in the bottom toolbar.</w:t>
      </w:r>
    </w:p>
    <w:p>
      <w:pPr>
        <w:numPr>
          <w:ilvl w:val="0"/>
          <w:numId w:val="4"/>
        </w:numPr>
        <w:ind w:left="720" w:hanging="360"/>
        <w:jc w:val="both"/>
        <w:rPr>
          <w:sz w:val="24"/>
          <w:szCs w:val="24"/>
          <w:u w:val="none"/>
        </w:rPr>
      </w:pPr>
      <w:r>
        <w:rPr>
          <w:sz w:val="24"/>
          <w:szCs w:val="24"/>
          <w:rtl w:val="0"/>
        </w:rPr>
        <w:t>Locate the Copper Straight-Through cable icon. It looks like a solid black diagonal line.</w:t>
      </w:r>
    </w:p>
    <w:p>
      <w:pPr>
        <w:numPr>
          <w:ilvl w:val="0"/>
          <w:numId w:val="4"/>
        </w:numPr>
        <w:ind w:left="720" w:hanging="360"/>
        <w:jc w:val="both"/>
        <w:rPr>
          <w:sz w:val="24"/>
          <w:szCs w:val="24"/>
          <w:u w:val="none"/>
        </w:rPr>
      </w:pPr>
      <w:r>
        <w:rPr>
          <w:sz w:val="24"/>
          <w:szCs w:val="24"/>
          <w:rtl w:val="0"/>
        </w:rPr>
        <w:t>To connect the device, click the Copper Straight-Through cable icon and then click the first device that you want to connect. Select the correct port and then click the second device. Select the correct port and the devices will be connected.</w:t>
      </w:r>
    </w:p>
    <w:p>
      <w:pPr>
        <w:numPr>
          <w:ilvl w:val="0"/>
          <w:numId w:val="4"/>
        </w:numPr>
        <w:ind w:left="720" w:hanging="360"/>
        <w:jc w:val="both"/>
        <w:rPr>
          <w:sz w:val="24"/>
          <w:szCs w:val="24"/>
          <w:u w:val="none"/>
        </w:rPr>
      </w:pPr>
      <w:r>
        <w:rPr>
          <w:sz w:val="24"/>
          <w:szCs w:val="24"/>
          <w:rtl w:val="0"/>
        </w:rPr>
        <w:t>Connect the devices as specified in the table below.</w:t>
      </w:r>
      <w:r>
        <w:rPr>
          <w:sz w:val="24"/>
          <w:szCs w:val="24"/>
          <w:rtl w:val="0"/>
        </w:rPr>
        <w:br w:type="textWrapping"/>
      </w:r>
    </w:p>
    <w:tbl>
      <w:tblPr>
        <w:tblStyle w:val="16"/>
        <w:tblW w:w="8715" w:type="dxa"/>
        <w:tblInd w:w="80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025"/>
        <w:gridCol w:w="1815"/>
        <w:gridCol w:w="2130"/>
        <w:gridCol w:w="274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C9DAF8"/>
            <w:tcMar>
              <w:top w:w="100" w:type="dxa"/>
              <w:left w:w="100" w:type="dxa"/>
              <w:bottom w:w="100" w:type="dxa"/>
              <w:right w:w="100" w:type="dxa"/>
            </w:tcMar>
            <w:vAlign w:val="top"/>
          </w:tcPr>
          <w:p>
            <w:pPr>
              <w:widowControl w:val="0"/>
              <w:spacing w:line="240" w:lineRule="auto"/>
              <w:jc w:val="center"/>
              <w:rPr>
                <w:sz w:val="24"/>
                <w:szCs w:val="24"/>
              </w:rPr>
            </w:pPr>
            <w:r>
              <w:rPr>
                <w:sz w:val="24"/>
                <w:szCs w:val="24"/>
                <w:rtl w:val="0"/>
              </w:rPr>
              <w:t>From Device</w:t>
            </w:r>
          </w:p>
        </w:tc>
        <w:tc>
          <w:tcPr>
            <w:shd w:val="clear" w:color="auto" w:fill="C9DAF8"/>
            <w:tcMar>
              <w:top w:w="100" w:type="dxa"/>
              <w:left w:w="100" w:type="dxa"/>
              <w:bottom w:w="100" w:type="dxa"/>
              <w:right w:w="100" w:type="dxa"/>
            </w:tcMar>
            <w:vAlign w:val="top"/>
          </w:tcPr>
          <w:p>
            <w:pPr>
              <w:widowControl w:val="0"/>
              <w:spacing w:line="240" w:lineRule="auto"/>
              <w:jc w:val="center"/>
              <w:rPr>
                <w:sz w:val="24"/>
                <w:szCs w:val="24"/>
              </w:rPr>
            </w:pPr>
            <w:r>
              <w:rPr>
                <w:sz w:val="24"/>
                <w:szCs w:val="24"/>
                <w:rtl w:val="0"/>
              </w:rPr>
              <w:t>Port</w:t>
            </w:r>
          </w:p>
        </w:tc>
        <w:tc>
          <w:tcPr>
            <w:shd w:val="clear" w:color="auto" w:fill="C9DAF8"/>
            <w:tcMar>
              <w:top w:w="100" w:type="dxa"/>
              <w:left w:w="100" w:type="dxa"/>
              <w:bottom w:w="100" w:type="dxa"/>
              <w:right w:w="100" w:type="dxa"/>
            </w:tcMar>
            <w:vAlign w:val="top"/>
          </w:tcPr>
          <w:p>
            <w:pPr>
              <w:widowControl w:val="0"/>
              <w:spacing w:line="240" w:lineRule="auto"/>
              <w:jc w:val="center"/>
              <w:rPr>
                <w:sz w:val="24"/>
                <w:szCs w:val="24"/>
              </w:rPr>
            </w:pPr>
            <w:r>
              <w:rPr>
                <w:sz w:val="24"/>
                <w:szCs w:val="24"/>
                <w:rtl w:val="0"/>
              </w:rPr>
              <w:t>To Device</w:t>
            </w:r>
          </w:p>
        </w:tc>
        <w:tc>
          <w:tcPr>
            <w:shd w:val="clear" w:color="auto" w:fill="C9DAF8"/>
            <w:tcMar>
              <w:top w:w="100" w:type="dxa"/>
              <w:left w:w="100" w:type="dxa"/>
              <w:bottom w:w="100" w:type="dxa"/>
              <w:right w:w="100" w:type="dxa"/>
            </w:tcMar>
            <w:vAlign w:val="top"/>
          </w:tcPr>
          <w:p>
            <w:pPr>
              <w:widowControl w:val="0"/>
              <w:spacing w:line="240" w:lineRule="auto"/>
              <w:jc w:val="center"/>
              <w:rPr>
                <w:sz w:val="24"/>
                <w:szCs w:val="24"/>
              </w:rPr>
            </w:pPr>
            <w:r>
              <w:rPr>
                <w:sz w:val="24"/>
                <w:szCs w:val="24"/>
                <w:rtl w:val="0"/>
              </w:rPr>
              <w:t>Port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0" w:hRule="atLeast"/>
        </w:trPr>
        <w:tc>
          <w:tcPr>
            <w:vMerge w:val="restart"/>
            <w:shd w:val="clear" w:color="auto" w:fill="auto"/>
            <w:tcMar>
              <w:top w:w="100" w:type="dxa"/>
              <w:left w:w="100" w:type="dxa"/>
              <w:bottom w:w="100" w:type="dxa"/>
              <w:right w:w="100" w:type="dxa"/>
            </w:tcMar>
            <w:vAlign w:val="center"/>
          </w:tcPr>
          <w:p>
            <w:pPr>
              <w:widowControl w:val="0"/>
              <w:spacing w:line="240" w:lineRule="auto"/>
              <w:rPr>
                <w:sz w:val="24"/>
                <w:szCs w:val="24"/>
              </w:rPr>
            </w:pPr>
            <w:r>
              <w:rPr>
                <w:sz w:val="24"/>
                <w:szCs w:val="24"/>
                <w:rtl w:val="0"/>
              </w:rPr>
              <w:t>RTA</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G0/0</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SW1</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G0/1</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0" w:hRule="atLeast"/>
        </w:trPr>
        <w:tc>
          <w:tcPr>
            <w:vMerge w:val="continue"/>
            <w:shd w:val="clear" w:color="auto" w:fill="auto"/>
            <w:tcMar>
              <w:top w:w="100" w:type="dxa"/>
              <w:left w:w="100" w:type="dxa"/>
              <w:bottom w:w="100" w:type="dxa"/>
              <w:right w:w="100" w:type="dxa"/>
            </w:tcMar>
            <w:vAlign w:val="center"/>
          </w:tcPr>
          <w:p>
            <w:pPr>
              <w:widowControl w:val="0"/>
              <w:spacing w:line="240" w:lineRule="auto"/>
              <w:rPr>
                <w:sz w:val="24"/>
                <w:szCs w:val="24"/>
              </w:rPr>
            </w:pP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G0/1</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SW2</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G0/1</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pPr>
              <w:widowControl w:val="0"/>
              <w:spacing w:line="240" w:lineRule="auto"/>
              <w:rPr>
                <w:sz w:val="24"/>
                <w:szCs w:val="24"/>
              </w:rPr>
            </w:pPr>
            <w:r>
              <w:rPr>
                <w:sz w:val="24"/>
                <w:szCs w:val="24"/>
                <w:rtl w:val="0"/>
              </w:rPr>
              <w:t>SW1</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F0/1</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PC-1</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Fastethernet 0</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pPr>
              <w:widowControl w:val="0"/>
              <w:spacing w:line="240" w:lineRule="auto"/>
              <w:rPr>
                <w:sz w:val="24"/>
                <w:szCs w:val="24"/>
              </w:rPr>
            </w:pPr>
            <w:r>
              <w:rPr>
                <w:sz w:val="24"/>
                <w:szCs w:val="24"/>
                <w:rtl w:val="0"/>
              </w:rPr>
              <w:t>SW2</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F0/1</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PC-2</w:t>
            </w:r>
          </w:p>
        </w:tc>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Fastethernet 0</w:t>
            </w:r>
          </w:p>
        </w:tc>
      </w:tr>
    </w:tbl>
    <w:p>
      <w:pPr>
        <w:ind w:left="0" w:firstLine="0"/>
        <w:jc w:val="both"/>
        <w:rPr>
          <w:sz w:val="24"/>
          <w:szCs w:val="24"/>
        </w:rPr>
      </w:pPr>
    </w:p>
    <w:tbl>
      <w:tblPr>
        <w:tblStyle w:val="17"/>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Pr>
              <w:drawing>
                <wp:inline distT="114300" distB="114300" distL="114300" distR="114300">
                  <wp:extent cx="3500120" cy="3754755"/>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16" name="image14.png"/>
                          <pic:cNvPicPr preferRelativeResize="0"/>
                        </pic:nvPicPr>
                        <pic:blipFill>
                          <a:blip r:embed="rId9"/>
                          <a:srcRect/>
                          <a:stretch>
                            <a:fillRect/>
                          </a:stretch>
                        </pic:blipFill>
                        <pic:spPr>
                          <a:xfrm>
                            <a:off x="0" y="0"/>
                            <a:ext cx="3500438" cy="3755015"/>
                          </a:xfrm>
                          <a:prstGeom prst="rect">
                            <a:avLst/>
                          </a:prstGeom>
                        </pic:spPr>
                      </pic:pic>
                    </a:graphicData>
                  </a:graphic>
                </wp:inline>
              </w:drawing>
            </w:r>
          </w:p>
        </w:tc>
      </w:tr>
    </w:tbl>
    <w:p>
      <w:pPr>
        <w:ind w:left="0" w:firstLine="0"/>
        <w:jc w:val="both"/>
        <w:rPr>
          <w:sz w:val="24"/>
          <w:szCs w:val="24"/>
        </w:rPr>
      </w:pPr>
    </w:p>
    <w:p>
      <w:pPr>
        <w:pStyle w:val="3"/>
        <w:rPr>
          <w:b/>
          <w:sz w:val="28"/>
          <w:szCs w:val="28"/>
        </w:rPr>
      </w:pPr>
      <w:bookmarkStart w:id="5" w:name="_pn178ob9dcrg" w:colFirst="0" w:colLast="0"/>
      <w:bookmarkEnd w:id="5"/>
      <w:r>
        <w:rPr>
          <w:b/>
          <w:sz w:val="28"/>
          <w:szCs w:val="28"/>
          <w:rtl w:val="0"/>
        </w:rPr>
        <w:t>Part 2: Configure Devices</w:t>
      </w:r>
    </w:p>
    <w:p>
      <w:pPr>
        <w:rPr>
          <w:sz w:val="24"/>
          <w:szCs w:val="24"/>
        </w:rPr>
      </w:pPr>
      <w:r>
        <w:rPr>
          <w:sz w:val="24"/>
          <w:szCs w:val="24"/>
          <w:rtl w:val="0"/>
        </w:rPr>
        <w:t>Record the PC addressing and gateway addresses in the addressing table. You can use any available address in the network for PC-1 and PC-2.</w:t>
      </w:r>
    </w:p>
    <w:p>
      <w:pPr>
        <w:pStyle w:val="4"/>
        <w:rPr>
          <w:sz w:val="24"/>
          <w:szCs w:val="24"/>
        </w:rPr>
      </w:pPr>
      <w:bookmarkStart w:id="6" w:name="_o6oh62z48vxq" w:colFirst="0" w:colLast="0"/>
      <w:bookmarkEnd w:id="6"/>
      <w:r>
        <w:rPr>
          <w:b/>
          <w:sz w:val="26"/>
          <w:szCs w:val="26"/>
          <w:rtl w:val="0"/>
        </w:rPr>
        <w:t>Step 1: Configure the router.</w:t>
      </w:r>
    </w:p>
    <w:p>
      <w:pPr>
        <w:numPr>
          <w:ilvl w:val="0"/>
          <w:numId w:val="5"/>
        </w:numPr>
        <w:ind w:left="720" w:hanging="360"/>
        <w:jc w:val="both"/>
        <w:rPr>
          <w:sz w:val="24"/>
          <w:szCs w:val="24"/>
        </w:rPr>
      </w:pPr>
      <w:r>
        <w:rPr>
          <w:sz w:val="24"/>
          <w:szCs w:val="24"/>
          <w:rtl w:val="0"/>
        </w:rPr>
        <w:t>Configure basic settings.</w:t>
      </w:r>
    </w:p>
    <w:p>
      <w:pPr>
        <w:numPr>
          <w:ilvl w:val="0"/>
          <w:numId w:val="6"/>
        </w:numPr>
        <w:ind w:left="1440" w:hanging="360"/>
        <w:jc w:val="both"/>
        <w:rPr>
          <w:sz w:val="24"/>
          <w:szCs w:val="24"/>
          <w:u w:val="none"/>
        </w:rPr>
      </w:pPr>
      <w:r>
        <w:rPr>
          <w:sz w:val="24"/>
          <w:szCs w:val="24"/>
          <w:rtl w:val="0"/>
        </w:rPr>
        <w:t>Hostname as shown in the Addressing Table.</w:t>
      </w:r>
    </w:p>
    <w:tbl>
      <w:tblPr>
        <w:tblStyle w:val="18"/>
        <w:tblW w:w="7920" w:type="dxa"/>
        <w:tblInd w:w="15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92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Pr>
              <w:drawing>
                <wp:inline distT="114300" distB="114300" distL="114300" distR="114300">
                  <wp:extent cx="4810125" cy="809625"/>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13" name="image3.png"/>
                          <pic:cNvPicPr preferRelativeResize="0"/>
                        </pic:nvPicPr>
                        <pic:blipFill>
                          <a:blip r:embed="rId10"/>
                          <a:srcRect/>
                          <a:stretch>
                            <a:fillRect/>
                          </a:stretch>
                        </pic:blipFill>
                        <pic:spPr>
                          <a:xfrm>
                            <a:off x="0" y="0"/>
                            <a:ext cx="4810125" cy="809625"/>
                          </a:xfrm>
                          <a:prstGeom prst="rect">
                            <a:avLst/>
                          </a:prstGeom>
                        </pic:spPr>
                      </pic:pic>
                    </a:graphicData>
                  </a:graphic>
                </wp:inline>
              </w:drawing>
            </w:r>
          </w:p>
          <w:p>
            <w:pPr>
              <w:widowControl w:val="0"/>
              <w:spacing w:line="240" w:lineRule="auto"/>
              <w:rPr>
                <w:color w:val="0000FF"/>
                <w:sz w:val="24"/>
                <w:szCs w:val="24"/>
              </w:rPr>
            </w:pPr>
            <w:r>
              <w:rPr>
                <w:sz w:val="24"/>
                <w:szCs w:val="24"/>
                <w:rtl w:val="0"/>
              </w:rPr>
              <w:t>Router&gt;</w:t>
            </w:r>
            <w:r>
              <w:rPr>
                <w:color w:val="0000FF"/>
                <w:sz w:val="24"/>
                <w:szCs w:val="24"/>
                <w:rtl w:val="0"/>
              </w:rPr>
              <w:t>enable</w:t>
            </w:r>
          </w:p>
          <w:p>
            <w:pPr>
              <w:widowControl w:val="0"/>
              <w:spacing w:line="240" w:lineRule="auto"/>
              <w:rPr>
                <w:color w:val="0000FF"/>
                <w:sz w:val="24"/>
                <w:szCs w:val="24"/>
              </w:rPr>
            </w:pPr>
            <w:r>
              <w:rPr>
                <w:sz w:val="24"/>
                <w:szCs w:val="24"/>
                <w:rtl w:val="0"/>
              </w:rPr>
              <w:t>Router#</w:t>
            </w:r>
            <w:r>
              <w:rPr>
                <w:color w:val="0000FF"/>
                <w:sz w:val="24"/>
                <w:szCs w:val="24"/>
                <w:rtl w:val="0"/>
              </w:rPr>
              <w:t>configure terminal</w:t>
            </w:r>
          </w:p>
          <w:p>
            <w:pPr>
              <w:widowControl w:val="0"/>
              <w:spacing w:line="240" w:lineRule="auto"/>
              <w:rPr>
                <w:color w:val="0000FF"/>
                <w:sz w:val="24"/>
                <w:szCs w:val="24"/>
              </w:rPr>
            </w:pPr>
            <w:r>
              <w:rPr>
                <w:sz w:val="24"/>
                <w:szCs w:val="24"/>
                <w:rtl w:val="0"/>
              </w:rPr>
              <w:t>Router(config)#</w:t>
            </w:r>
            <w:r>
              <w:rPr>
                <w:color w:val="0000FF"/>
                <w:sz w:val="24"/>
                <w:szCs w:val="24"/>
                <w:rtl w:val="0"/>
              </w:rPr>
              <w:t>hostname RTA</w:t>
            </w:r>
          </w:p>
        </w:tc>
      </w:tr>
    </w:tbl>
    <w:p>
      <w:pPr>
        <w:ind w:left="1440" w:firstLine="0"/>
        <w:jc w:val="both"/>
        <w:rPr>
          <w:sz w:val="24"/>
          <w:szCs w:val="24"/>
        </w:rPr>
      </w:pPr>
    </w:p>
    <w:p>
      <w:pPr>
        <w:numPr>
          <w:ilvl w:val="0"/>
          <w:numId w:val="6"/>
        </w:numPr>
        <w:ind w:left="1440" w:hanging="360"/>
        <w:jc w:val="both"/>
        <w:rPr>
          <w:sz w:val="24"/>
          <w:szCs w:val="24"/>
          <w:u w:val="none"/>
        </w:rPr>
      </w:pPr>
      <w:r>
        <w:rPr>
          <w:sz w:val="24"/>
          <w:szCs w:val="24"/>
          <w:rtl w:val="0"/>
        </w:rPr>
        <w:t>Configure Ciscoenpa55 as the encrypted password.</w:t>
      </w:r>
    </w:p>
    <w:tbl>
      <w:tblPr>
        <w:tblStyle w:val="19"/>
        <w:tblW w:w="7920" w:type="dxa"/>
        <w:tblInd w:w="15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92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Pr>
              <w:drawing>
                <wp:inline distT="114300" distB="114300" distL="114300" distR="114300">
                  <wp:extent cx="3133725" cy="3429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11"/>
                          <a:srcRect/>
                          <a:stretch>
                            <a:fillRect/>
                          </a:stretch>
                        </pic:blipFill>
                        <pic:spPr>
                          <a:xfrm>
                            <a:off x="0" y="0"/>
                            <a:ext cx="3133725" cy="342900"/>
                          </a:xfrm>
                          <a:prstGeom prst="rect">
                            <a:avLst/>
                          </a:prstGeom>
                        </pic:spPr>
                      </pic:pic>
                    </a:graphicData>
                  </a:graphic>
                </wp:inline>
              </w:drawing>
            </w:r>
          </w:p>
          <w:p>
            <w:pPr>
              <w:widowControl w:val="0"/>
              <w:spacing w:line="240" w:lineRule="auto"/>
              <w:rPr>
                <w:color w:val="0000FF"/>
                <w:sz w:val="24"/>
                <w:szCs w:val="24"/>
              </w:rPr>
            </w:pPr>
            <w:r>
              <w:rPr>
                <w:sz w:val="24"/>
                <w:szCs w:val="24"/>
                <w:rtl w:val="0"/>
              </w:rPr>
              <w:t>RTA(config)#</w:t>
            </w:r>
            <w:r>
              <w:rPr>
                <w:color w:val="0000FF"/>
                <w:sz w:val="24"/>
                <w:szCs w:val="24"/>
                <w:rtl w:val="0"/>
              </w:rPr>
              <w:t>enable secret Ciscoenpa55</w:t>
            </w:r>
          </w:p>
          <w:p>
            <w:pPr>
              <w:widowControl w:val="0"/>
              <w:spacing w:line="240" w:lineRule="auto"/>
              <w:rPr>
                <w:color w:val="0000FF"/>
                <w:sz w:val="24"/>
                <w:szCs w:val="24"/>
              </w:rPr>
            </w:pPr>
            <w:r>
              <w:rPr>
                <w:sz w:val="24"/>
                <w:szCs w:val="24"/>
                <w:rtl w:val="0"/>
              </w:rPr>
              <w:t>RTA(config)#</w:t>
            </w:r>
            <w:r>
              <w:rPr>
                <w:color w:val="0000FF"/>
                <w:sz w:val="24"/>
                <w:szCs w:val="24"/>
                <w:rtl w:val="0"/>
              </w:rPr>
              <w:t>service password-encryption</w:t>
            </w:r>
          </w:p>
        </w:tc>
      </w:tr>
    </w:tbl>
    <w:p>
      <w:pPr>
        <w:ind w:left="1440" w:firstLine="0"/>
        <w:jc w:val="both"/>
        <w:rPr>
          <w:sz w:val="24"/>
          <w:szCs w:val="24"/>
        </w:rPr>
      </w:pPr>
    </w:p>
    <w:p>
      <w:pPr>
        <w:numPr>
          <w:ilvl w:val="0"/>
          <w:numId w:val="6"/>
        </w:numPr>
        <w:ind w:left="1440" w:hanging="360"/>
        <w:jc w:val="both"/>
        <w:rPr>
          <w:sz w:val="24"/>
          <w:szCs w:val="24"/>
          <w:u w:val="none"/>
        </w:rPr>
      </w:pPr>
      <w:r>
        <w:rPr>
          <w:sz w:val="24"/>
          <w:szCs w:val="24"/>
          <w:rtl w:val="0"/>
        </w:rPr>
        <w:t>Configure Ciscolinepa55 as the password on the lines.</w:t>
      </w:r>
    </w:p>
    <w:tbl>
      <w:tblPr>
        <w:tblStyle w:val="20"/>
        <w:tblW w:w="7920" w:type="dxa"/>
        <w:tblInd w:w="15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92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Pr>
              <w:drawing>
                <wp:inline distT="114300" distB="114300" distL="114300" distR="114300">
                  <wp:extent cx="3209925" cy="140970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6" name="image12.png"/>
                          <pic:cNvPicPr preferRelativeResize="0"/>
                        </pic:nvPicPr>
                        <pic:blipFill>
                          <a:blip r:embed="rId12"/>
                          <a:srcRect/>
                          <a:stretch>
                            <a:fillRect/>
                          </a:stretch>
                        </pic:blipFill>
                        <pic:spPr>
                          <a:xfrm>
                            <a:off x="0" y="0"/>
                            <a:ext cx="3209925" cy="1409700"/>
                          </a:xfrm>
                          <a:prstGeom prst="rect">
                            <a:avLst/>
                          </a:prstGeom>
                        </pic:spPr>
                      </pic:pic>
                    </a:graphicData>
                  </a:graphic>
                </wp:inline>
              </w:drawing>
            </w:r>
          </w:p>
          <w:p>
            <w:pPr>
              <w:widowControl w:val="0"/>
              <w:spacing w:line="240" w:lineRule="auto"/>
              <w:rPr>
                <w:color w:val="0000FF"/>
                <w:sz w:val="24"/>
                <w:szCs w:val="24"/>
              </w:rPr>
            </w:pPr>
            <w:r>
              <w:rPr>
                <w:sz w:val="24"/>
                <w:szCs w:val="24"/>
                <w:rtl w:val="0"/>
              </w:rPr>
              <w:t>RTA(config)#</w:t>
            </w:r>
            <w:r>
              <w:rPr>
                <w:color w:val="0000FF"/>
                <w:sz w:val="24"/>
                <w:szCs w:val="24"/>
                <w:rtl w:val="0"/>
              </w:rPr>
              <w:t>line console 0</w:t>
            </w:r>
          </w:p>
          <w:p>
            <w:pPr>
              <w:widowControl w:val="0"/>
              <w:spacing w:line="240" w:lineRule="auto"/>
              <w:rPr>
                <w:color w:val="0000FF"/>
                <w:sz w:val="24"/>
                <w:szCs w:val="24"/>
              </w:rPr>
            </w:pPr>
            <w:r>
              <w:rPr>
                <w:sz w:val="24"/>
                <w:szCs w:val="24"/>
                <w:rtl w:val="0"/>
              </w:rPr>
              <w:t>RTA(config-line)#</w:t>
            </w:r>
            <w:r>
              <w:rPr>
                <w:color w:val="0000FF"/>
                <w:sz w:val="24"/>
                <w:szCs w:val="24"/>
                <w:rtl w:val="0"/>
              </w:rPr>
              <w:t>password Ciscolinepa55</w:t>
            </w:r>
          </w:p>
          <w:p>
            <w:pPr>
              <w:widowControl w:val="0"/>
              <w:spacing w:line="240" w:lineRule="auto"/>
              <w:rPr>
                <w:color w:val="0000FF"/>
                <w:sz w:val="24"/>
                <w:szCs w:val="24"/>
              </w:rPr>
            </w:pPr>
            <w:r>
              <w:rPr>
                <w:sz w:val="24"/>
                <w:szCs w:val="24"/>
                <w:rtl w:val="0"/>
              </w:rPr>
              <w:t>RTA(config-line)#</w:t>
            </w:r>
            <w:r>
              <w:rPr>
                <w:color w:val="0000FF"/>
                <w:sz w:val="24"/>
                <w:szCs w:val="24"/>
                <w:rtl w:val="0"/>
              </w:rPr>
              <w:t>login</w:t>
            </w:r>
          </w:p>
          <w:p>
            <w:pPr>
              <w:widowControl w:val="0"/>
              <w:spacing w:line="240" w:lineRule="auto"/>
              <w:rPr>
                <w:color w:val="0000FF"/>
                <w:sz w:val="24"/>
                <w:szCs w:val="24"/>
              </w:rPr>
            </w:pPr>
            <w:r>
              <w:rPr>
                <w:sz w:val="24"/>
                <w:szCs w:val="24"/>
                <w:rtl w:val="0"/>
              </w:rPr>
              <w:t>RTA(config-line)#</w:t>
            </w:r>
            <w:r>
              <w:rPr>
                <w:color w:val="0000FF"/>
                <w:sz w:val="24"/>
                <w:szCs w:val="24"/>
                <w:rtl w:val="0"/>
              </w:rPr>
              <w:t>exit</w:t>
            </w:r>
          </w:p>
          <w:p>
            <w:pPr>
              <w:widowControl w:val="0"/>
              <w:spacing w:line="240" w:lineRule="auto"/>
              <w:rPr>
                <w:color w:val="0000FF"/>
                <w:sz w:val="24"/>
                <w:szCs w:val="24"/>
              </w:rPr>
            </w:pPr>
            <w:r>
              <w:rPr>
                <w:sz w:val="24"/>
                <w:szCs w:val="24"/>
                <w:rtl w:val="0"/>
              </w:rPr>
              <w:t>RTA(config)#</w:t>
            </w:r>
            <w:r>
              <w:rPr>
                <w:color w:val="0000FF"/>
                <w:sz w:val="24"/>
                <w:szCs w:val="24"/>
                <w:rtl w:val="0"/>
              </w:rPr>
              <w:t>line vty 0 15</w:t>
            </w:r>
          </w:p>
          <w:p>
            <w:pPr>
              <w:widowControl w:val="0"/>
              <w:spacing w:line="240" w:lineRule="auto"/>
              <w:rPr>
                <w:color w:val="0000FF"/>
                <w:sz w:val="24"/>
                <w:szCs w:val="24"/>
              </w:rPr>
            </w:pPr>
            <w:r>
              <w:rPr>
                <w:sz w:val="24"/>
                <w:szCs w:val="24"/>
                <w:rtl w:val="0"/>
              </w:rPr>
              <w:t>RTA(config-line)#</w:t>
            </w:r>
            <w:r>
              <w:rPr>
                <w:color w:val="0000FF"/>
                <w:sz w:val="24"/>
                <w:szCs w:val="24"/>
                <w:rtl w:val="0"/>
              </w:rPr>
              <w:t>password Ciscolinepa55</w:t>
            </w:r>
          </w:p>
          <w:p>
            <w:pPr>
              <w:widowControl w:val="0"/>
              <w:spacing w:line="240" w:lineRule="auto"/>
              <w:rPr>
                <w:color w:val="0000FF"/>
                <w:sz w:val="24"/>
                <w:szCs w:val="24"/>
              </w:rPr>
            </w:pPr>
            <w:r>
              <w:rPr>
                <w:sz w:val="24"/>
                <w:szCs w:val="24"/>
                <w:rtl w:val="0"/>
              </w:rPr>
              <w:t>RTA(config-line)#</w:t>
            </w:r>
            <w:r>
              <w:rPr>
                <w:color w:val="0000FF"/>
                <w:sz w:val="24"/>
                <w:szCs w:val="24"/>
                <w:rtl w:val="0"/>
              </w:rPr>
              <w:t>login</w:t>
            </w:r>
          </w:p>
          <w:p>
            <w:pPr>
              <w:widowControl w:val="0"/>
              <w:spacing w:line="240" w:lineRule="auto"/>
              <w:rPr>
                <w:color w:val="0000FF"/>
                <w:sz w:val="24"/>
                <w:szCs w:val="24"/>
              </w:rPr>
            </w:pPr>
            <w:r>
              <w:rPr>
                <w:sz w:val="24"/>
                <w:szCs w:val="24"/>
                <w:rtl w:val="0"/>
              </w:rPr>
              <w:t>RTA(config-line)#</w:t>
            </w:r>
            <w:r>
              <w:rPr>
                <w:color w:val="0000FF"/>
                <w:sz w:val="24"/>
                <w:szCs w:val="24"/>
                <w:rtl w:val="0"/>
              </w:rPr>
              <w:t>exit</w:t>
            </w:r>
          </w:p>
        </w:tc>
      </w:tr>
    </w:tbl>
    <w:p>
      <w:pPr>
        <w:ind w:left="1440" w:firstLine="0"/>
        <w:jc w:val="both"/>
        <w:rPr>
          <w:sz w:val="24"/>
          <w:szCs w:val="24"/>
        </w:rPr>
      </w:pPr>
    </w:p>
    <w:p>
      <w:pPr>
        <w:numPr>
          <w:ilvl w:val="0"/>
          <w:numId w:val="6"/>
        </w:numPr>
        <w:ind w:left="1440" w:hanging="360"/>
        <w:jc w:val="both"/>
        <w:rPr>
          <w:sz w:val="24"/>
          <w:szCs w:val="24"/>
          <w:u w:val="none"/>
        </w:rPr>
      </w:pPr>
      <w:r>
        <w:rPr>
          <w:sz w:val="24"/>
          <w:szCs w:val="24"/>
          <w:rtl w:val="0"/>
        </w:rPr>
        <w:t>All lines should accept connections.</w:t>
      </w:r>
    </w:p>
    <w:p>
      <w:pPr>
        <w:numPr>
          <w:ilvl w:val="0"/>
          <w:numId w:val="6"/>
        </w:numPr>
        <w:ind w:left="1440" w:hanging="360"/>
        <w:jc w:val="both"/>
        <w:rPr>
          <w:sz w:val="24"/>
          <w:szCs w:val="24"/>
          <w:u w:val="none"/>
        </w:rPr>
      </w:pPr>
      <w:r>
        <w:rPr>
          <w:sz w:val="24"/>
          <w:szCs w:val="24"/>
          <w:rtl w:val="0"/>
        </w:rPr>
        <w:t>Configure an appropriate message of the day banner.</w:t>
      </w:r>
    </w:p>
    <w:tbl>
      <w:tblPr>
        <w:tblStyle w:val="21"/>
        <w:tblW w:w="7920" w:type="dxa"/>
        <w:tblInd w:w="15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92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Pr>
              <w:drawing>
                <wp:inline distT="114300" distB="114300" distL="114300" distR="114300">
                  <wp:extent cx="4895850" cy="4318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18" name="image8.png"/>
                          <pic:cNvPicPr preferRelativeResize="0"/>
                        </pic:nvPicPr>
                        <pic:blipFill>
                          <a:blip r:embed="rId13"/>
                          <a:srcRect/>
                          <a:stretch>
                            <a:fillRect/>
                          </a:stretch>
                        </pic:blipFill>
                        <pic:spPr>
                          <a:xfrm>
                            <a:off x="0" y="0"/>
                            <a:ext cx="4895850" cy="431800"/>
                          </a:xfrm>
                          <a:prstGeom prst="rect">
                            <a:avLst/>
                          </a:prstGeom>
                        </pic:spPr>
                      </pic:pic>
                    </a:graphicData>
                  </a:graphic>
                </wp:inline>
              </w:drawing>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color w:val="0000FF"/>
                <w:sz w:val="24"/>
                <w:szCs w:val="24"/>
              </w:rPr>
            </w:pPr>
            <w:r>
              <w:rPr>
                <w:sz w:val="24"/>
                <w:szCs w:val="24"/>
                <w:rtl w:val="0"/>
              </w:rPr>
              <w:t>RTA(config)#</w:t>
            </w:r>
            <w:r>
              <w:rPr>
                <w:color w:val="0000FF"/>
                <w:sz w:val="24"/>
                <w:szCs w:val="24"/>
                <w:rtl w:val="0"/>
              </w:rPr>
              <w:t>banner motd ^Unauthorized access is strictly prohibited^</w:t>
            </w:r>
          </w:p>
        </w:tc>
      </w:tr>
    </w:tbl>
    <w:p>
      <w:pPr>
        <w:ind w:left="1440" w:firstLine="0"/>
        <w:jc w:val="both"/>
        <w:rPr>
          <w:sz w:val="24"/>
          <w:szCs w:val="24"/>
        </w:rPr>
      </w:pPr>
    </w:p>
    <w:p>
      <w:pPr>
        <w:numPr>
          <w:ilvl w:val="0"/>
          <w:numId w:val="5"/>
        </w:numPr>
        <w:ind w:left="720" w:hanging="360"/>
        <w:jc w:val="both"/>
        <w:rPr>
          <w:sz w:val="24"/>
          <w:szCs w:val="24"/>
          <w:u w:val="none"/>
        </w:rPr>
      </w:pPr>
      <w:r>
        <w:rPr>
          <w:sz w:val="24"/>
          <w:szCs w:val="24"/>
          <w:rtl w:val="0"/>
        </w:rPr>
        <w:t>Configure interface settings.</w:t>
      </w:r>
    </w:p>
    <w:p>
      <w:pPr>
        <w:numPr>
          <w:ilvl w:val="0"/>
          <w:numId w:val="7"/>
        </w:numPr>
        <w:ind w:left="1440" w:hanging="360"/>
        <w:jc w:val="both"/>
        <w:rPr>
          <w:sz w:val="24"/>
          <w:szCs w:val="24"/>
          <w:u w:val="none"/>
        </w:rPr>
      </w:pPr>
      <w:r>
        <w:rPr>
          <w:sz w:val="24"/>
          <w:szCs w:val="24"/>
          <w:rtl w:val="0"/>
        </w:rPr>
        <w:t>Addressing.</w:t>
      </w:r>
    </w:p>
    <w:p>
      <w:pPr>
        <w:numPr>
          <w:ilvl w:val="0"/>
          <w:numId w:val="7"/>
        </w:numPr>
        <w:ind w:left="1440" w:hanging="360"/>
        <w:jc w:val="both"/>
        <w:rPr>
          <w:sz w:val="24"/>
          <w:szCs w:val="24"/>
          <w:u w:val="none"/>
        </w:rPr>
      </w:pPr>
      <w:r>
        <w:rPr>
          <w:sz w:val="24"/>
          <w:szCs w:val="24"/>
          <w:rtl w:val="0"/>
        </w:rPr>
        <w:t>Descriptions on the interfaces.</w:t>
      </w:r>
    </w:p>
    <w:tbl>
      <w:tblPr>
        <w:tblStyle w:val="22"/>
        <w:tblW w:w="7920" w:type="dxa"/>
        <w:tblInd w:w="15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92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Pr>
              <w:drawing>
                <wp:inline distT="114300" distB="114300" distL="114300" distR="114300">
                  <wp:extent cx="4895850" cy="1549400"/>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8" name="image13.png"/>
                          <pic:cNvPicPr preferRelativeResize="0"/>
                        </pic:nvPicPr>
                        <pic:blipFill>
                          <a:blip r:embed="rId14"/>
                          <a:srcRect/>
                          <a:stretch>
                            <a:fillRect/>
                          </a:stretch>
                        </pic:blipFill>
                        <pic:spPr>
                          <a:xfrm>
                            <a:off x="0" y="0"/>
                            <a:ext cx="4895850" cy="1549400"/>
                          </a:xfrm>
                          <a:prstGeom prst="rect">
                            <a:avLst/>
                          </a:prstGeom>
                        </pic:spPr>
                      </pic:pic>
                    </a:graphicData>
                  </a:graphic>
                </wp:inline>
              </w:drawing>
            </w:r>
          </w:p>
          <w:p>
            <w:pPr>
              <w:widowControl w:val="0"/>
              <w:spacing w:line="240" w:lineRule="auto"/>
              <w:rPr>
                <w:color w:val="0000FF"/>
                <w:sz w:val="24"/>
                <w:szCs w:val="24"/>
              </w:rPr>
            </w:pPr>
            <w:r>
              <w:rPr>
                <w:sz w:val="24"/>
                <w:szCs w:val="24"/>
                <w:rtl w:val="0"/>
              </w:rPr>
              <w:t>RTA(config)#</w:t>
            </w:r>
            <w:r>
              <w:rPr>
                <w:color w:val="0000FF"/>
                <w:sz w:val="24"/>
                <w:szCs w:val="24"/>
                <w:rtl w:val="0"/>
              </w:rPr>
              <w:t>int g 0/0</w:t>
            </w:r>
          </w:p>
          <w:p>
            <w:pPr>
              <w:widowControl w:val="0"/>
              <w:spacing w:line="240" w:lineRule="auto"/>
              <w:rPr>
                <w:color w:val="0000FF"/>
                <w:sz w:val="24"/>
                <w:szCs w:val="24"/>
              </w:rPr>
            </w:pPr>
            <w:r>
              <w:rPr>
                <w:sz w:val="24"/>
                <w:szCs w:val="24"/>
                <w:rtl w:val="0"/>
              </w:rPr>
              <w:t>RTA(config-if)#</w:t>
            </w:r>
            <w:r>
              <w:rPr>
                <w:color w:val="0000FF"/>
                <w:sz w:val="24"/>
                <w:szCs w:val="24"/>
                <w:rtl w:val="0"/>
              </w:rPr>
              <w:t>ip address 10.10.10.1 255.255.255.0</w:t>
            </w:r>
          </w:p>
          <w:p>
            <w:pPr>
              <w:widowControl w:val="0"/>
              <w:spacing w:line="240" w:lineRule="auto"/>
              <w:rPr>
                <w:color w:val="0000FF"/>
                <w:sz w:val="24"/>
                <w:szCs w:val="24"/>
              </w:rPr>
            </w:pPr>
            <w:r>
              <w:rPr>
                <w:sz w:val="24"/>
                <w:szCs w:val="24"/>
                <w:rtl w:val="0"/>
              </w:rPr>
              <w:t>RTA(config-if)#</w:t>
            </w:r>
            <w:r>
              <w:rPr>
                <w:color w:val="0000FF"/>
                <w:sz w:val="24"/>
                <w:szCs w:val="24"/>
                <w:rtl w:val="0"/>
              </w:rPr>
              <w:t>description Link SW1</w:t>
            </w:r>
          </w:p>
          <w:p>
            <w:pPr>
              <w:widowControl w:val="0"/>
              <w:spacing w:line="240" w:lineRule="auto"/>
              <w:rPr>
                <w:color w:val="0000FF"/>
                <w:sz w:val="24"/>
                <w:szCs w:val="24"/>
              </w:rPr>
            </w:pPr>
            <w:r>
              <w:rPr>
                <w:sz w:val="24"/>
                <w:szCs w:val="24"/>
                <w:rtl w:val="0"/>
              </w:rPr>
              <w:t>RTA(config-if)#</w:t>
            </w:r>
            <w:r>
              <w:rPr>
                <w:color w:val="0000FF"/>
                <w:sz w:val="24"/>
                <w:szCs w:val="24"/>
                <w:rtl w:val="0"/>
              </w:rPr>
              <w:t>no shutdown</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color w:val="0000FF"/>
                <w:sz w:val="24"/>
                <w:szCs w:val="24"/>
              </w:rPr>
            </w:pPr>
            <w:r>
              <w:rPr>
                <w:sz w:val="24"/>
                <w:szCs w:val="24"/>
                <w:rtl w:val="0"/>
              </w:rPr>
              <w:t>RTA(config-if)#</w:t>
            </w:r>
            <w:r>
              <w:rPr>
                <w:color w:val="0000FF"/>
                <w:sz w:val="24"/>
                <w:szCs w:val="24"/>
                <w:rtl w:val="0"/>
              </w:rPr>
              <w:t>exit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Pr>
              <w:drawing>
                <wp:inline distT="114300" distB="114300" distL="114300" distR="114300">
                  <wp:extent cx="4895850" cy="15367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17" name="image17.png"/>
                          <pic:cNvPicPr preferRelativeResize="0"/>
                        </pic:nvPicPr>
                        <pic:blipFill>
                          <a:blip r:embed="rId15"/>
                          <a:srcRect/>
                          <a:stretch>
                            <a:fillRect/>
                          </a:stretch>
                        </pic:blipFill>
                        <pic:spPr>
                          <a:xfrm>
                            <a:off x="0" y="0"/>
                            <a:ext cx="4895850" cy="1536700"/>
                          </a:xfrm>
                          <a:prstGeom prst="rect">
                            <a:avLst/>
                          </a:prstGeom>
                        </pic:spPr>
                      </pic:pic>
                    </a:graphicData>
                  </a:graphic>
                </wp:inline>
              </w:drawing>
            </w:r>
          </w:p>
          <w:p>
            <w:pPr>
              <w:widowControl w:val="0"/>
              <w:spacing w:line="240" w:lineRule="auto"/>
              <w:rPr>
                <w:color w:val="0000FF"/>
                <w:sz w:val="24"/>
                <w:szCs w:val="24"/>
              </w:rPr>
            </w:pPr>
            <w:r>
              <w:rPr>
                <w:sz w:val="24"/>
                <w:szCs w:val="24"/>
                <w:rtl w:val="0"/>
              </w:rPr>
              <w:t>RTA(config)#</w:t>
            </w:r>
            <w:r>
              <w:rPr>
                <w:color w:val="0000FF"/>
                <w:sz w:val="24"/>
                <w:szCs w:val="24"/>
                <w:rtl w:val="0"/>
              </w:rPr>
              <w:t>int g 0/1</w:t>
            </w:r>
          </w:p>
          <w:p>
            <w:pPr>
              <w:widowControl w:val="0"/>
              <w:spacing w:line="240" w:lineRule="auto"/>
              <w:rPr>
                <w:color w:val="0000FF"/>
                <w:sz w:val="24"/>
                <w:szCs w:val="24"/>
              </w:rPr>
            </w:pPr>
            <w:r>
              <w:rPr>
                <w:sz w:val="24"/>
                <w:szCs w:val="24"/>
                <w:rtl w:val="0"/>
              </w:rPr>
              <w:t>RTA(config-if)#</w:t>
            </w:r>
            <w:r>
              <w:rPr>
                <w:color w:val="0000FF"/>
                <w:sz w:val="24"/>
                <w:szCs w:val="24"/>
                <w:rtl w:val="0"/>
              </w:rPr>
              <w:t>ip address 10.10.20.1 255.255.255.0</w:t>
            </w:r>
          </w:p>
          <w:p>
            <w:pPr>
              <w:widowControl w:val="0"/>
              <w:spacing w:line="240" w:lineRule="auto"/>
              <w:rPr>
                <w:color w:val="0000FF"/>
                <w:sz w:val="24"/>
                <w:szCs w:val="24"/>
              </w:rPr>
            </w:pPr>
            <w:r>
              <w:rPr>
                <w:sz w:val="24"/>
                <w:szCs w:val="24"/>
                <w:rtl w:val="0"/>
              </w:rPr>
              <w:t>RTA(config-if)#</w:t>
            </w:r>
            <w:r>
              <w:rPr>
                <w:color w:val="0000FF"/>
                <w:sz w:val="24"/>
                <w:szCs w:val="24"/>
                <w:rtl w:val="0"/>
              </w:rPr>
              <w:t>description Link SW2</w:t>
            </w:r>
          </w:p>
          <w:p>
            <w:pPr>
              <w:widowControl w:val="0"/>
              <w:spacing w:line="240" w:lineRule="auto"/>
              <w:rPr>
                <w:color w:val="0000FF"/>
                <w:sz w:val="24"/>
                <w:szCs w:val="24"/>
              </w:rPr>
            </w:pPr>
            <w:r>
              <w:rPr>
                <w:sz w:val="24"/>
                <w:szCs w:val="24"/>
                <w:rtl w:val="0"/>
              </w:rPr>
              <w:t>RTA(config-if)#</w:t>
            </w:r>
            <w:r>
              <w:rPr>
                <w:color w:val="0000FF"/>
                <w:sz w:val="24"/>
                <w:szCs w:val="24"/>
                <w:rtl w:val="0"/>
              </w:rPr>
              <w:t>no shutdown</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color w:val="0000FF"/>
                <w:sz w:val="24"/>
                <w:szCs w:val="24"/>
              </w:rPr>
            </w:pPr>
            <w:r>
              <w:rPr>
                <w:sz w:val="24"/>
                <w:szCs w:val="24"/>
                <w:rtl w:val="0"/>
              </w:rPr>
              <w:t>RTA(config-if)#</w:t>
            </w:r>
            <w:r>
              <w:rPr>
                <w:color w:val="0000FF"/>
                <w:sz w:val="24"/>
                <w:szCs w:val="24"/>
                <w:rtl w:val="0"/>
              </w:rPr>
              <w:t>end</w:t>
            </w:r>
          </w:p>
        </w:tc>
      </w:tr>
    </w:tbl>
    <w:p>
      <w:pPr>
        <w:ind w:left="1440" w:firstLine="0"/>
        <w:jc w:val="both"/>
        <w:rPr>
          <w:sz w:val="24"/>
          <w:szCs w:val="24"/>
        </w:rPr>
      </w:pPr>
    </w:p>
    <w:p>
      <w:pPr>
        <w:numPr>
          <w:ilvl w:val="0"/>
          <w:numId w:val="7"/>
        </w:numPr>
        <w:ind w:left="1440" w:hanging="360"/>
        <w:jc w:val="both"/>
        <w:rPr>
          <w:sz w:val="24"/>
          <w:szCs w:val="24"/>
          <w:u w:val="none"/>
        </w:rPr>
      </w:pPr>
      <w:r>
        <w:rPr>
          <w:sz w:val="24"/>
          <w:szCs w:val="24"/>
          <w:rtl w:val="0"/>
        </w:rPr>
        <w:t>Save your configuration.</w:t>
      </w:r>
    </w:p>
    <w:tbl>
      <w:tblPr>
        <w:tblStyle w:val="23"/>
        <w:tblW w:w="7920" w:type="dxa"/>
        <w:tblInd w:w="15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92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Pr>
              <w:drawing>
                <wp:inline distT="114300" distB="114300" distL="114300" distR="114300">
                  <wp:extent cx="3133725" cy="847725"/>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3" name="image15.png"/>
                          <pic:cNvPicPr preferRelativeResize="0"/>
                        </pic:nvPicPr>
                        <pic:blipFill>
                          <a:blip r:embed="rId16"/>
                          <a:srcRect/>
                          <a:stretch>
                            <a:fillRect/>
                          </a:stretch>
                        </pic:blipFill>
                        <pic:spPr>
                          <a:xfrm>
                            <a:off x="0" y="0"/>
                            <a:ext cx="3133725" cy="847725"/>
                          </a:xfrm>
                          <a:prstGeom prst="rect">
                            <a:avLst/>
                          </a:prstGeom>
                        </pic:spPr>
                      </pic:pic>
                    </a:graphicData>
                  </a:graphic>
                </wp:inline>
              </w:drawing>
            </w:r>
          </w:p>
          <w:p>
            <w:pPr>
              <w:widowControl w:val="0"/>
              <w:spacing w:line="240" w:lineRule="auto"/>
              <w:rPr>
                <w:color w:val="0000FF"/>
                <w:sz w:val="24"/>
                <w:szCs w:val="24"/>
              </w:rPr>
            </w:pPr>
            <w:r>
              <w:rPr>
                <w:sz w:val="24"/>
                <w:szCs w:val="24"/>
                <w:rtl w:val="0"/>
              </w:rPr>
              <w:t>RTA#</w:t>
            </w:r>
            <w:r>
              <w:rPr>
                <w:color w:val="0000FF"/>
                <w:sz w:val="24"/>
                <w:szCs w:val="24"/>
                <w:rtl w:val="0"/>
              </w:rPr>
              <w:t>copy running-config startup-config</w:t>
            </w:r>
          </w:p>
        </w:tc>
      </w:tr>
    </w:tbl>
    <w:p>
      <w:pPr>
        <w:ind w:left="1440" w:firstLine="0"/>
        <w:jc w:val="both"/>
        <w:rPr>
          <w:sz w:val="24"/>
          <w:szCs w:val="24"/>
        </w:rPr>
      </w:pPr>
    </w:p>
    <w:p>
      <w:pPr>
        <w:pStyle w:val="4"/>
        <w:rPr>
          <w:b/>
          <w:sz w:val="26"/>
          <w:szCs w:val="26"/>
        </w:rPr>
      </w:pPr>
      <w:bookmarkStart w:id="7" w:name="_49elekrj1yn" w:colFirst="0" w:colLast="0"/>
      <w:bookmarkEnd w:id="7"/>
      <w:r>
        <w:rPr>
          <w:b/>
          <w:sz w:val="26"/>
          <w:szCs w:val="26"/>
          <w:rtl w:val="0"/>
        </w:rPr>
        <w:t>Step 2: Configure switch SW1 and SW2.</w:t>
      </w:r>
    </w:p>
    <w:p>
      <w:pPr>
        <w:numPr>
          <w:ilvl w:val="0"/>
          <w:numId w:val="8"/>
        </w:numPr>
        <w:ind w:left="720" w:hanging="360"/>
        <w:rPr>
          <w:sz w:val="24"/>
          <w:szCs w:val="24"/>
          <w:u w:val="none"/>
        </w:rPr>
      </w:pPr>
      <w:r>
        <w:rPr>
          <w:sz w:val="24"/>
          <w:szCs w:val="24"/>
          <w:rtl w:val="0"/>
        </w:rPr>
        <w:t>Configure the default management interface so that it will accept connections over the network from local and remote hosts. Use the values in the addressing table.</w:t>
      </w:r>
    </w:p>
    <w:p>
      <w:pPr>
        <w:ind w:left="720" w:firstLine="0"/>
        <w:rPr>
          <w:sz w:val="24"/>
          <w:szCs w:val="24"/>
        </w:rPr>
      </w:pPr>
    </w:p>
    <w:tbl>
      <w:tblPr>
        <w:tblStyle w:val="24"/>
        <w:tblW w:w="8640" w:type="dxa"/>
        <w:tblInd w:w="8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15"/>
        <w:gridCol w:w="772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SW1</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Pr>
              <w:drawing>
                <wp:inline distT="114300" distB="114300" distL="114300" distR="114300">
                  <wp:extent cx="4772025" cy="1905000"/>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9" name="image16.png"/>
                          <pic:cNvPicPr preferRelativeResize="0"/>
                        </pic:nvPicPr>
                        <pic:blipFill>
                          <a:blip r:embed="rId17"/>
                          <a:srcRect/>
                          <a:stretch>
                            <a:fillRect/>
                          </a:stretch>
                        </pic:blipFill>
                        <pic:spPr>
                          <a:xfrm>
                            <a:off x="0" y="0"/>
                            <a:ext cx="4772025" cy="1905000"/>
                          </a:xfrm>
                          <a:prstGeom prst="rect">
                            <a:avLst/>
                          </a:prstGeom>
                        </pic:spPr>
                      </pic:pic>
                    </a:graphicData>
                  </a:graphic>
                </wp:inline>
              </w:drawing>
            </w:r>
          </w:p>
          <w:p>
            <w:pPr>
              <w:widowControl w:val="0"/>
              <w:spacing w:line="240" w:lineRule="auto"/>
              <w:rPr>
                <w:color w:val="0000FF"/>
                <w:sz w:val="24"/>
                <w:szCs w:val="24"/>
              </w:rPr>
            </w:pPr>
            <w:r>
              <w:rPr>
                <w:sz w:val="24"/>
                <w:szCs w:val="24"/>
                <w:rtl w:val="0"/>
              </w:rPr>
              <w:t>Switch&gt;</w:t>
            </w:r>
            <w:r>
              <w:rPr>
                <w:color w:val="0000FF"/>
                <w:sz w:val="24"/>
                <w:szCs w:val="24"/>
                <w:rtl w:val="0"/>
              </w:rPr>
              <w:t>enable</w:t>
            </w:r>
          </w:p>
          <w:p>
            <w:pPr>
              <w:widowControl w:val="0"/>
              <w:spacing w:line="240" w:lineRule="auto"/>
              <w:rPr>
                <w:color w:val="0000FF"/>
                <w:sz w:val="24"/>
                <w:szCs w:val="24"/>
              </w:rPr>
            </w:pPr>
            <w:r>
              <w:rPr>
                <w:sz w:val="24"/>
                <w:szCs w:val="24"/>
                <w:rtl w:val="0"/>
              </w:rPr>
              <w:t>Switch#</w:t>
            </w:r>
            <w:r>
              <w:rPr>
                <w:color w:val="0000FF"/>
                <w:sz w:val="24"/>
                <w:szCs w:val="24"/>
                <w:rtl w:val="0"/>
              </w:rPr>
              <w:t>configure terminal</w:t>
            </w:r>
          </w:p>
          <w:p>
            <w:pPr>
              <w:widowControl w:val="0"/>
              <w:spacing w:line="240" w:lineRule="auto"/>
              <w:rPr>
                <w:color w:val="0000FF"/>
                <w:sz w:val="24"/>
                <w:szCs w:val="24"/>
              </w:rPr>
            </w:pPr>
            <w:r>
              <w:rPr>
                <w:sz w:val="24"/>
                <w:szCs w:val="24"/>
                <w:rtl w:val="0"/>
              </w:rPr>
              <w:t>Switch(config)#</w:t>
            </w:r>
            <w:r>
              <w:rPr>
                <w:color w:val="0000FF"/>
                <w:sz w:val="24"/>
                <w:szCs w:val="24"/>
                <w:rtl w:val="0"/>
              </w:rPr>
              <w:t>hostname SW1</w:t>
            </w:r>
          </w:p>
          <w:p>
            <w:pPr>
              <w:widowControl w:val="0"/>
              <w:spacing w:line="240" w:lineRule="auto"/>
              <w:rPr>
                <w:color w:val="0000FF"/>
                <w:sz w:val="24"/>
                <w:szCs w:val="24"/>
              </w:rPr>
            </w:pPr>
            <w:r>
              <w:rPr>
                <w:sz w:val="24"/>
                <w:szCs w:val="24"/>
                <w:rtl w:val="0"/>
              </w:rPr>
              <w:t>SW1(config)#</w:t>
            </w:r>
            <w:r>
              <w:rPr>
                <w:color w:val="0000FF"/>
                <w:sz w:val="24"/>
                <w:szCs w:val="24"/>
                <w:rtl w:val="0"/>
              </w:rPr>
              <w:t>int vlan 1</w:t>
            </w:r>
          </w:p>
          <w:p>
            <w:pPr>
              <w:widowControl w:val="0"/>
              <w:spacing w:line="240" w:lineRule="auto"/>
              <w:rPr>
                <w:color w:val="0000FF"/>
                <w:sz w:val="24"/>
                <w:szCs w:val="24"/>
              </w:rPr>
            </w:pPr>
            <w:r>
              <w:rPr>
                <w:sz w:val="24"/>
                <w:szCs w:val="24"/>
                <w:rtl w:val="0"/>
              </w:rPr>
              <w:t>SW1(config-if)#</w:t>
            </w:r>
            <w:r>
              <w:rPr>
                <w:color w:val="0000FF"/>
                <w:sz w:val="24"/>
                <w:szCs w:val="24"/>
                <w:rtl w:val="0"/>
              </w:rPr>
              <w:t>ip address 10.10.10.2 255.255.255.0</w:t>
            </w:r>
          </w:p>
          <w:p>
            <w:pPr>
              <w:widowControl w:val="0"/>
              <w:spacing w:line="240" w:lineRule="auto"/>
              <w:rPr>
                <w:color w:val="0000FF"/>
                <w:sz w:val="24"/>
                <w:szCs w:val="24"/>
              </w:rPr>
            </w:pPr>
            <w:r>
              <w:rPr>
                <w:sz w:val="24"/>
                <w:szCs w:val="24"/>
                <w:rtl w:val="0"/>
              </w:rPr>
              <w:t>SW1(config-if)#</w:t>
            </w:r>
            <w:r>
              <w:rPr>
                <w:color w:val="0000FF"/>
                <w:sz w:val="24"/>
                <w:szCs w:val="24"/>
                <w:rtl w:val="0"/>
              </w:rPr>
              <w:t>no shutdown</w:t>
            </w:r>
          </w:p>
          <w:p>
            <w:pPr>
              <w:widowControl w:val="0"/>
              <w:spacing w:line="240" w:lineRule="auto"/>
              <w:rPr>
                <w:color w:val="0000FF"/>
                <w:sz w:val="24"/>
                <w:szCs w:val="24"/>
              </w:rPr>
            </w:pPr>
            <w:r>
              <w:rPr>
                <w:sz w:val="24"/>
                <w:szCs w:val="24"/>
                <w:rtl w:val="0"/>
              </w:rPr>
              <w:t>SW1(config-if)#</w:t>
            </w:r>
            <w:r>
              <w:rPr>
                <w:color w:val="0000FF"/>
                <w:sz w:val="24"/>
                <w:szCs w:val="24"/>
                <w:rtl w:val="0"/>
              </w:rPr>
              <w:t>exit</w:t>
            </w:r>
          </w:p>
          <w:p>
            <w:pPr>
              <w:widowControl w:val="0"/>
              <w:spacing w:line="240" w:lineRule="auto"/>
              <w:rPr>
                <w:color w:val="0000FF"/>
                <w:sz w:val="24"/>
                <w:szCs w:val="24"/>
              </w:rPr>
            </w:pPr>
            <w:r>
              <w:rPr>
                <w:sz w:val="24"/>
                <w:szCs w:val="24"/>
                <w:rtl w:val="0"/>
              </w:rPr>
              <w:t>SW1(config)#</w:t>
            </w:r>
            <w:r>
              <w:rPr>
                <w:color w:val="0000FF"/>
                <w:sz w:val="24"/>
                <w:szCs w:val="24"/>
                <w:rtl w:val="0"/>
              </w:rPr>
              <w:t>ip default-gateway 10.10.10.1</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SW2</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Pr>
              <w:drawing>
                <wp:inline distT="114300" distB="114300" distL="114300" distR="114300">
                  <wp:extent cx="4772025" cy="2108200"/>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24" name="image24.png"/>
                          <pic:cNvPicPr preferRelativeResize="0"/>
                        </pic:nvPicPr>
                        <pic:blipFill>
                          <a:blip r:embed="rId18"/>
                          <a:srcRect/>
                          <a:stretch>
                            <a:fillRect/>
                          </a:stretch>
                        </pic:blipFill>
                        <pic:spPr>
                          <a:xfrm>
                            <a:off x="0" y="0"/>
                            <a:ext cx="4772025" cy="2108200"/>
                          </a:xfrm>
                          <a:prstGeom prst="rect">
                            <a:avLst/>
                          </a:prstGeom>
                        </pic:spPr>
                      </pic:pic>
                    </a:graphicData>
                  </a:graphic>
                </wp:inline>
              </w:drawing>
            </w:r>
          </w:p>
          <w:p>
            <w:pPr>
              <w:widowControl w:val="0"/>
              <w:spacing w:line="240" w:lineRule="auto"/>
              <w:rPr>
                <w:color w:val="0000FF"/>
                <w:sz w:val="24"/>
                <w:szCs w:val="24"/>
              </w:rPr>
            </w:pPr>
            <w:r>
              <w:rPr>
                <w:sz w:val="24"/>
                <w:szCs w:val="24"/>
                <w:rtl w:val="0"/>
              </w:rPr>
              <w:t>Switch&gt;</w:t>
            </w:r>
            <w:r>
              <w:rPr>
                <w:color w:val="0000FF"/>
                <w:sz w:val="24"/>
                <w:szCs w:val="24"/>
                <w:rtl w:val="0"/>
              </w:rPr>
              <w:t>enable</w:t>
            </w:r>
          </w:p>
          <w:p>
            <w:pPr>
              <w:widowControl w:val="0"/>
              <w:spacing w:line="240" w:lineRule="auto"/>
              <w:rPr>
                <w:color w:val="0000FF"/>
                <w:sz w:val="24"/>
                <w:szCs w:val="24"/>
              </w:rPr>
            </w:pPr>
            <w:r>
              <w:rPr>
                <w:sz w:val="24"/>
                <w:szCs w:val="24"/>
                <w:rtl w:val="0"/>
              </w:rPr>
              <w:t>Switch#</w:t>
            </w:r>
            <w:r>
              <w:rPr>
                <w:color w:val="0000FF"/>
                <w:sz w:val="24"/>
                <w:szCs w:val="24"/>
                <w:rtl w:val="0"/>
              </w:rPr>
              <w:t>configure terminal</w:t>
            </w:r>
          </w:p>
          <w:p>
            <w:pPr>
              <w:widowControl w:val="0"/>
              <w:spacing w:line="240" w:lineRule="auto"/>
              <w:rPr>
                <w:color w:val="0000FF"/>
                <w:sz w:val="24"/>
                <w:szCs w:val="24"/>
              </w:rPr>
            </w:pPr>
            <w:r>
              <w:rPr>
                <w:sz w:val="24"/>
                <w:szCs w:val="24"/>
                <w:rtl w:val="0"/>
              </w:rPr>
              <w:t>Switch(config)#</w:t>
            </w:r>
            <w:r>
              <w:rPr>
                <w:color w:val="0000FF"/>
                <w:sz w:val="24"/>
                <w:szCs w:val="24"/>
                <w:rtl w:val="0"/>
              </w:rPr>
              <w:t>hostname SW2</w:t>
            </w:r>
          </w:p>
          <w:p>
            <w:pPr>
              <w:widowControl w:val="0"/>
              <w:spacing w:line="240" w:lineRule="auto"/>
              <w:rPr>
                <w:color w:val="0000FF"/>
                <w:sz w:val="24"/>
                <w:szCs w:val="24"/>
              </w:rPr>
            </w:pPr>
            <w:r>
              <w:rPr>
                <w:sz w:val="24"/>
                <w:szCs w:val="24"/>
                <w:rtl w:val="0"/>
              </w:rPr>
              <w:t>SW2(config)#</w:t>
            </w:r>
            <w:r>
              <w:rPr>
                <w:color w:val="0000FF"/>
                <w:sz w:val="24"/>
                <w:szCs w:val="24"/>
                <w:rtl w:val="0"/>
              </w:rPr>
              <w:t>int vlan 1</w:t>
            </w:r>
          </w:p>
          <w:p>
            <w:pPr>
              <w:widowControl w:val="0"/>
              <w:spacing w:line="240" w:lineRule="auto"/>
              <w:rPr>
                <w:color w:val="0000FF"/>
                <w:sz w:val="24"/>
                <w:szCs w:val="24"/>
              </w:rPr>
            </w:pPr>
            <w:r>
              <w:rPr>
                <w:sz w:val="24"/>
                <w:szCs w:val="24"/>
                <w:rtl w:val="0"/>
              </w:rPr>
              <w:t>SW2(config-if)#</w:t>
            </w:r>
            <w:r>
              <w:rPr>
                <w:color w:val="0000FF"/>
                <w:sz w:val="24"/>
                <w:szCs w:val="24"/>
                <w:rtl w:val="0"/>
              </w:rPr>
              <w:t>ip address 10.10.20.2 255.255.255.0</w:t>
            </w:r>
          </w:p>
          <w:p>
            <w:pPr>
              <w:widowControl w:val="0"/>
              <w:spacing w:line="240" w:lineRule="auto"/>
              <w:rPr>
                <w:color w:val="0000FF"/>
                <w:sz w:val="24"/>
                <w:szCs w:val="24"/>
              </w:rPr>
            </w:pPr>
            <w:r>
              <w:rPr>
                <w:sz w:val="24"/>
                <w:szCs w:val="24"/>
                <w:rtl w:val="0"/>
              </w:rPr>
              <w:t>SW2(config-if)#</w:t>
            </w:r>
            <w:r>
              <w:rPr>
                <w:color w:val="0000FF"/>
                <w:sz w:val="24"/>
                <w:szCs w:val="24"/>
                <w:rtl w:val="0"/>
              </w:rPr>
              <w:t>no shutdown</w:t>
            </w:r>
          </w:p>
          <w:p>
            <w:pPr>
              <w:widowControl w:val="0"/>
              <w:spacing w:line="240" w:lineRule="auto"/>
              <w:rPr>
                <w:color w:val="0000FF"/>
                <w:sz w:val="24"/>
                <w:szCs w:val="24"/>
              </w:rPr>
            </w:pPr>
            <w:r>
              <w:rPr>
                <w:sz w:val="24"/>
                <w:szCs w:val="24"/>
                <w:rtl w:val="0"/>
              </w:rPr>
              <w:t>SW2(config-if)#</w:t>
            </w:r>
            <w:r>
              <w:rPr>
                <w:color w:val="0000FF"/>
                <w:sz w:val="24"/>
                <w:szCs w:val="24"/>
                <w:rtl w:val="0"/>
              </w:rPr>
              <w:t>exit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SW2(config)#</w:t>
            </w:r>
            <w:r>
              <w:rPr>
                <w:color w:val="0000FF"/>
                <w:sz w:val="24"/>
                <w:szCs w:val="24"/>
                <w:rtl w:val="0"/>
              </w:rPr>
              <w:t>ip default-gateway 10.10.20.1</w:t>
            </w:r>
          </w:p>
        </w:tc>
      </w:tr>
    </w:tbl>
    <w:p>
      <w:pPr>
        <w:ind w:left="720" w:firstLine="0"/>
        <w:rPr>
          <w:sz w:val="24"/>
          <w:szCs w:val="24"/>
        </w:rPr>
      </w:pPr>
    </w:p>
    <w:p>
      <w:pPr>
        <w:numPr>
          <w:ilvl w:val="0"/>
          <w:numId w:val="8"/>
        </w:numPr>
        <w:ind w:left="720" w:hanging="360"/>
        <w:rPr>
          <w:sz w:val="24"/>
          <w:szCs w:val="24"/>
          <w:u w:val="none"/>
        </w:rPr>
      </w:pPr>
      <w:r>
        <w:rPr>
          <w:sz w:val="24"/>
          <w:szCs w:val="24"/>
          <w:rtl w:val="0"/>
        </w:rPr>
        <w:t>Configure an encrypted password using the value in step 1a above.</w:t>
      </w:r>
    </w:p>
    <w:p>
      <w:pPr>
        <w:ind w:left="720" w:firstLine="0"/>
        <w:rPr>
          <w:sz w:val="24"/>
          <w:szCs w:val="24"/>
        </w:rPr>
      </w:pPr>
    </w:p>
    <w:tbl>
      <w:tblPr>
        <w:tblStyle w:val="25"/>
        <w:tblW w:w="8640" w:type="dxa"/>
        <w:tblInd w:w="8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90"/>
        <w:gridCol w:w="765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SW1</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Pr>
              <w:drawing>
                <wp:inline distT="114300" distB="114300" distL="114300" distR="114300">
                  <wp:extent cx="3228975" cy="36195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1" name="image10.png"/>
                          <pic:cNvPicPr preferRelativeResize="0"/>
                        </pic:nvPicPr>
                        <pic:blipFill>
                          <a:blip r:embed="rId19"/>
                          <a:srcRect/>
                          <a:stretch>
                            <a:fillRect/>
                          </a:stretch>
                        </pic:blipFill>
                        <pic:spPr>
                          <a:xfrm>
                            <a:off x="0" y="0"/>
                            <a:ext cx="3228975" cy="361950"/>
                          </a:xfrm>
                          <a:prstGeom prst="rect">
                            <a:avLst/>
                          </a:prstGeom>
                        </pic:spPr>
                      </pic:pic>
                    </a:graphicData>
                  </a:graphic>
                </wp:inline>
              </w:drawing>
            </w:r>
          </w:p>
          <w:p>
            <w:pPr>
              <w:widowControl w:val="0"/>
              <w:spacing w:line="240" w:lineRule="auto"/>
              <w:rPr>
                <w:color w:val="0000FF"/>
                <w:sz w:val="24"/>
                <w:szCs w:val="24"/>
              </w:rPr>
            </w:pPr>
            <w:r>
              <w:rPr>
                <w:sz w:val="24"/>
                <w:szCs w:val="24"/>
                <w:rtl w:val="0"/>
              </w:rPr>
              <w:t>SW1(config)#</w:t>
            </w:r>
            <w:r>
              <w:rPr>
                <w:color w:val="0000FF"/>
                <w:sz w:val="24"/>
                <w:szCs w:val="24"/>
                <w:rtl w:val="0"/>
              </w:rPr>
              <w:t>enable secret Ciscoenpa55</w:t>
            </w:r>
          </w:p>
          <w:p>
            <w:pPr>
              <w:widowControl w:val="0"/>
              <w:spacing w:line="240" w:lineRule="auto"/>
              <w:rPr>
                <w:color w:val="0000FF"/>
                <w:sz w:val="24"/>
                <w:szCs w:val="24"/>
              </w:rPr>
            </w:pPr>
            <w:r>
              <w:rPr>
                <w:sz w:val="24"/>
                <w:szCs w:val="24"/>
                <w:rtl w:val="0"/>
              </w:rPr>
              <w:t>SW1(config)#</w:t>
            </w:r>
            <w:r>
              <w:rPr>
                <w:color w:val="0000FF"/>
                <w:sz w:val="24"/>
                <w:szCs w:val="24"/>
                <w:rtl w:val="0"/>
              </w:rPr>
              <w:t>service password-encryption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SW2</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Pr>
              <w:drawing>
                <wp:inline distT="114300" distB="114300" distL="114300" distR="114300">
                  <wp:extent cx="3095625" cy="3810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14" name="image2.png"/>
                          <pic:cNvPicPr preferRelativeResize="0"/>
                        </pic:nvPicPr>
                        <pic:blipFill>
                          <a:blip r:embed="rId20"/>
                          <a:srcRect/>
                          <a:stretch>
                            <a:fillRect/>
                          </a:stretch>
                        </pic:blipFill>
                        <pic:spPr>
                          <a:xfrm>
                            <a:off x="0" y="0"/>
                            <a:ext cx="3095625" cy="381000"/>
                          </a:xfrm>
                          <a:prstGeom prst="rect">
                            <a:avLst/>
                          </a:prstGeom>
                        </pic:spPr>
                      </pic:pic>
                    </a:graphicData>
                  </a:graphic>
                </wp:inline>
              </w:drawing>
            </w:r>
          </w:p>
          <w:p>
            <w:pPr>
              <w:widowControl w:val="0"/>
              <w:spacing w:line="240" w:lineRule="auto"/>
              <w:rPr>
                <w:color w:val="0000FF"/>
                <w:sz w:val="24"/>
                <w:szCs w:val="24"/>
              </w:rPr>
            </w:pPr>
            <w:r>
              <w:rPr>
                <w:sz w:val="24"/>
                <w:szCs w:val="24"/>
                <w:rtl w:val="0"/>
              </w:rPr>
              <w:t>SW2(config)#</w:t>
            </w:r>
            <w:r>
              <w:rPr>
                <w:color w:val="0000FF"/>
                <w:sz w:val="24"/>
                <w:szCs w:val="24"/>
                <w:rtl w:val="0"/>
              </w:rPr>
              <w:t>enable secret Ciscoenpa55</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SW2(config)#</w:t>
            </w:r>
            <w:r>
              <w:rPr>
                <w:color w:val="0000FF"/>
                <w:sz w:val="24"/>
                <w:szCs w:val="24"/>
                <w:rtl w:val="0"/>
              </w:rPr>
              <w:t>service password-encryption</w:t>
            </w:r>
          </w:p>
        </w:tc>
      </w:tr>
    </w:tbl>
    <w:p>
      <w:pPr>
        <w:ind w:left="720" w:firstLine="0"/>
        <w:rPr>
          <w:sz w:val="24"/>
          <w:szCs w:val="24"/>
        </w:rPr>
      </w:pPr>
    </w:p>
    <w:p>
      <w:pPr>
        <w:numPr>
          <w:ilvl w:val="0"/>
          <w:numId w:val="8"/>
        </w:numPr>
        <w:ind w:left="720" w:hanging="360"/>
        <w:rPr>
          <w:sz w:val="24"/>
          <w:szCs w:val="24"/>
          <w:u w:val="none"/>
        </w:rPr>
      </w:pPr>
      <w:r>
        <w:rPr>
          <w:sz w:val="24"/>
          <w:szCs w:val="24"/>
          <w:rtl w:val="0"/>
        </w:rPr>
        <w:t>Configure all lines to accept connections using the password from step 1a above.</w:t>
      </w:r>
    </w:p>
    <w:p>
      <w:pPr>
        <w:ind w:left="720" w:firstLine="0"/>
        <w:rPr>
          <w:sz w:val="24"/>
          <w:szCs w:val="24"/>
        </w:rPr>
      </w:pPr>
    </w:p>
    <w:tbl>
      <w:tblPr>
        <w:tblStyle w:val="26"/>
        <w:tblW w:w="8640" w:type="dxa"/>
        <w:tblInd w:w="8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65"/>
        <w:gridCol w:w="757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SW1</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Pr>
              <w:drawing>
                <wp:inline distT="114300" distB="114300" distL="114300" distR="114300">
                  <wp:extent cx="3267075" cy="12573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23" name="image22.png"/>
                          <pic:cNvPicPr preferRelativeResize="0"/>
                        </pic:nvPicPr>
                        <pic:blipFill>
                          <a:blip r:embed="rId21"/>
                          <a:srcRect/>
                          <a:stretch>
                            <a:fillRect/>
                          </a:stretch>
                        </pic:blipFill>
                        <pic:spPr>
                          <a:xfrm>
                            <a:off x="0" y="0"/>
                            <a:ext cx="3267075" cy="1257300"/>
                          </a:xfrm>
                          <a:prstGeom prst="rect">
                            <a:avLst/>
                          </a:prstGeom>
                        </pic:spPr>
                      </pic:pic>
                    </a:graphicData>
                  </a:graphic>
                </wp:inline>
              </w:drawing>
            </w:r>
          </w:p>
          <w:p>
            <w:pPr>
              <w:widowControl w:val="0"/>
              <w:spacing w:line="240" w:lineRule="auto"/>
              <w:rPr>
                <w:color w:val="0000FF"/>
                <w:sz w:val="24"/>
                <w:szCs w:val="24"/>
              </w:rPr>
            </w:pPr>
            <w:r>
              <w:rPr>
                <w:sz w:val="24"/>
                <w:szCs w:val="24"/>
                <w:rtl w:val="0"/>
              </w:rPr>
              <w:t>SW1(config)#</w:t>
            </w:r>
            <w:r>
              <w:rPr>
                <w:color w:val="0000FF"/>
                <w:sz w:val="24"/>
                <w:szCs w:val="24"/>
                <w:rtl w:val="0"/>
              </w:rPr>
              <w:t>line console 0</w:t>
            </w:r>
          </w:p>
          <w:p>
            <w:pPr>
              <w:widowControl w:val="0"/>
              <w:spacing w:line="240" w:lineRule="auto"/>
              <w:rPr>
                <w:color w:val="0000FF"/>
                <w:sz w:val="24"/>
                <w:szCs w:val="24"/>
              </w:rPr>
            </w:pPr>
            <w:r>
              <w:rPr>
                <w:sz w:val="24"/>
                <w:szCs w:val="24"/>
                <w:rtl w:val="0"/>
              </w:rPr>
              <w:t>SW1(config-line)#</w:t>
            </w:r>
            <w:r>
              <w:rPr>
                <w:color w:val="0000FF"/>
                <w:sz w:val="24"/>
                <w:szCs w:val="24"/>
                <w:rtl w:val="0"/>
              </w:rPr>
              <w:t>password Ciscolinepa55</w:t>
            </w:r>
          </w:p>
          <w:p>
            <w:pPr>
              <w:widowControl w:val="0"/>
              <w:spacing w:line="240" w:lineRule="auto"/>
              <w:rPr>
                <w:color w:val="0000FF"/>
                <w:sz w:val="24"/>
                <w:szCs w:val="24"/>
              </w:rPr>
            </w:pPr>
            <w:r>
              <w:rPr>
                <w:sz w:val="24"/>
                <w:szCs w:val="24"/>
                <w:rtl w:val="0"/>
              </w:rPr>
              <w:t>SW1(config-line)#</w:t>
            </w:r>
            <w:r>
              <w:rPr>
                <w:color w:val="0000FF"/>
                <w:sz w:val="24"/>
                <w:szCs w:val="24"/>
                <w:rtl w:val="0"/>
              </w:rPr>
              <w:t>login</w:t>
            </w:r>
          </w:p>
          <w:p>
            <w:pPr>
              <w:widowControl w:val="0"/>
              <w:spacing w:line="240" w:lineRule="auto"/>
              <w:rPr>
                <w:color w:val="0000FF"/>
                <w:sz w:val="24"/>
                <w:szCs w:val="24"/>
              </w:rPr>
            </w:pPr>
            <w:r>
              <w:rPr>
                <w:sz w:val="24"/>
                <w:szCs w:val="24"/>
                <w:rtl w:val="0"/>
              </w:rPr>
              <w:t>SW1(config-line)#</w:t>
            </w:r>
            <w:r>
              <w:rPr>
                <w:color w:val="0000FF"/>
                <w:sz w:val="24"/>
                <w:szCs w:val="24"/>
                <w:rtl w:val="0"/>
              </w:rPr>
              <w:t>exit</w:t>
            </w:r>
          </w:p>
          <w:p>
            <w:pPr>
              <w:widowControl w:val="0"/>
              <w:spacing w:line="240" w:lineRule="auto"/>
              <w:rPr>
                <w:color w:val="0000FF"/>
                <w:sz w:val="24"/>
                <w:szCs w:val="24"/>
              </w:rPr>
            </w:pPr>
            <w:r>
              <w:rPr>
                <w:sz w:val="24"/>
                <w:szCs w:val="24"/>
                <w:rtl w:val="0"/>
              </w:rPr>
              <w:t>SW1(config)#</w:t>
            </w:r>
            <w:r>
              <w:rPr>
                <w:color w:val="0000FF"/>
                <w:sz w:val="24"/>
                <w:szCs w:val="24"/>
                <w:rtl w:val="0"/>
              </w:rPr>
              <w:t>line vty 0 15</w:t>
            </w:r>
          </w:p>
          <w:p>
            <w:pPr>
              <w:widowControl w:val="0"/>
              <w:spacing w:line="240" w:lineRule="auto"/>
              <w:rPr>
                <w:color w:val="0000FF"/>
                <w:sz w:val="24"/>
                <w:szCs w:val="24"/>
              </w:rPr>
            </w:pPr>
            <w:r>
              <w:rPr>
                <w:sz w:val="24"/>
                <w:szCs w:val="24"/>
                <w:rtl w:val="0"/>
              </w:rPr>
              <w:t>SW1(config-line)#</w:t>
            </w:r>
            <w:r>
              <w:rPr>
                <w:color w:val="0000FF"/>
                <w:sz w:val="24"/>
                <w:szCs w:val="24"/>
                <w:rtl w:val="0"/>
              </w:rPr>
              <w:t>password Ciscolinepa55</w:t>
            </w:r>
          </w:p>
          <w:p>
            <w:pPr>
              <w:widowControl w:val="0"/>
              <w:spacing w:line="240" w:lineRule="auto"/>
              <w:rPr>
                <w:color w:val="0000FF"/>
                <w:sz w:val="24"/>
                <w:szCs w:val="24"/>
              </w:rPr>
            </w:pPr>
            <w:r>
              <w:rPr>
                <w:sz w:val="24"/>
                <w:szCs w:val="24"/>
                <w:rtl w:val="0"/>
              </w:rPr>
              <w:t>SW1(config-line)#</w:t>
            </w:r>
            <w:r>
              <w:rPr>
                <w:color w:val="0000FF"/>
                <w:sz w:val="24"/>
                <w:szCs w:val="24"/>
                <w:rtl w:val="0"/>
              </w:rPr>
              <w:t>login</w:t>
            </w:r>
          </w:p>
          <w:p>
            <w:pPr>
              <w:widowControl w:val="0"/>
              <w:spacing w:line="240" w:lineRule="auto"/>
              <w:rPr>
                <w:color w:val="0000FF"/>
                <w:sz w:val="24"/>
                <w:szCs w:val="24"/>
              </w:rPr>
            </w:pPr>
            <w:r>
              <w:rPr>
                <w:sz w:val="24"/>
                <w:szCs w:val="24"/>
                <w:rtl w:val="0"/>
              </w:rPr>
              <w:t>SW1(config-line)#</w:t>
            </w:r>
            <w:r>
              <w:rPr>
                <w:color w:val="0000FF"/>
                <w:sz w:val="24"/>
                <w:szCs w:val="24"/>
                <w:rtl w:val="0"/>
              </w:rPr>
              <w:t>exit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SW2</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Pr>
              <w:drawing>
                <wp:inline distT="114300" distB="114300" distL="114300" distR="114300">
                  <wp:extent cx="3248025" cy="123825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12" name="image9.png"/>
                          <pic:cNvPicPr preferRelativeResize="0"/>
                        </pic:nvPicPr>
                        <pic:blipFill>
                          <a:blip r:embed="rId22"/>
                          <a:srcRect/>
                          <a:stretch>
                            <a:fillRect/>
                          </a:stretch>
                        </pic:blipFill>
                        <pic:spPr>
                          <a:xfrm>
                            <a:off x="0" y="0"/>
                            <a:ext cx="3248025" cy="1238250"/>
                          </a:xfrm>
                          <a:prstGeom prst="rect">
                            <a:avLst/>
                          </a:prstGeom>
                        </pic:spPr>
                      </pic:pic>
                    </a:graphicData>
                  </a:graphic>
                </wp:inline>
              </w:drawing>
            </w:r>
          </w:p>
          <w:p>
            <w:pPr>
              <w:widowControl w:val="0"/>
              <w:spacing w:line="240" w:lineRule="auto"/>
              <w:rPr>
                <w:color w:val="0000FF"/>
                <w:sz w:val="24"/>
                <w:szCs w:val="24"/>
              </w:rPr>
            </w:pPr>
            <w:r>
              <w:rPr>
                <w:sz w:val="24"/>
                <w:szCs w:val="24"/>
                <w:rtl w:val="0"/>
              </w:rPr>
              <w:t>SW2(config)#</w:t>
            </w:r>
            <w:r>
              <w:rPr>
                <w:color w:val="0000FF"/>
                <w:sz w:val="24"/>
                <w:szCs w:val="24"/>
                <w:rtl w:val="0"/>
              </w:rPr>
              <w:t>line console 0</w:t>
            </w:r>
          </w:p>
          <w:p>
            <w:pPr>
              <w:widowControl w:val="0"/>
              <w:spacing w:line="240" w:lineRule="auto"/>
              <w:rPr>
                <w:color w:val="0000FF"/>
                <w:sz w:val="24"/>
                <w:szCs w:val="24"/>
              </w:rPr>
            </w:pPr>
            <w:r>
              <w:rPr>
                <w:sz w:val="24"/>
                <w:szCs w:val="24"/>
                <w:rtl w:val="0"/>
              </w:rPr>
              <w:t>SW2(config-line)#</w:t>
            </w:r>
            <w:r>
              <w:rPr>
                <w:color w:val="0000FF"/>
                <w:sz w:val="24"/>
                <w:szCs w:val="24"/>
                <w:rtl w:val="0"/>
              </w:rPr>
              <w:t>password Ciscolinepa55</w:t>
            </w:r>
          </w:p>
          <w:p>
            <w:pPr>
              <w:widowControl w:val="0"/>
              <w:spacing w:line="240" w:lineRule="auto"/>
              <w:rPr>
                <w:color w:val="0000FF"/>
                <w:sz w:val="24"/>
                <w:szCs w:val="24"/>
              </w:rPr>
            </w:pPr>
            <w:r>
              <w:rPr>
                <w:sz w:val="24"/>
                <w:szCs w:val="24"/>
                <w:rtl w:val="0"/>
              </w:rPr>
              <w:t>SW2(config-line)#</w:t>
            </w:r>
            <w:r>
              <w:rPr>
                <w:color w:val="0000FF"/>
                <w:sz w:val="24"/>
                <w:szCs w:val="24"/>
                <w:rtl w:val="0"/>
              </w:rPr>
              <w:t>login</w:t>
            </w:r>
          </w:p>
          <w:p>
            <w:pPr>
              <w:widowControl w:val="0"/>
              <w:spacing w:line="240" w:lineRule="auto"/>
              <w:rPr>
                <w:color w:val="0000FF"/>
                <w:sz w:val="24"/>
                <w:szCs w:val="24"/>
              </w:rPr>
            </w:pPr>
            <w:r>
              <w:rPr>
                <w:sz w:val="24"/>
                <w:szCs w:val="24"/>
                <w:rtl w:val="0"/>
              </w:rPr>
              <w:t>SW2(config-line)#</w:t>
            </w:r>
            <w:r>
              <w:rPr>
                <w:color w:val="0000FF"/>
                <w:sz w:val="24"/>
                <w:szCs w:val="24"/>
                <w:rtl w:val="0"/>
              </w:rPr>
              <w:t>exit</w:t>
            </w:r>
          </w:p>
          <w:p>
            <w:pPr>
              <w:widowControl w:val="0"/>
              <w:spacing w:line="240" w:lineRule="auto"/>
              <w:rPr>
                <w:color w:val="0000FF"/>
                <w:sz w:val="24"/>
                <w:szCs w:val="24"/>
              </w:rPr>
            </w:pPr>
            <w:r>
              <w:rPr>
                <w:sz w:val="24"/>
                <w:szCs w:val="24"/>
                <w:rtl w:val="0"/>
              </w:rPr>
              <w:t>SW2(config)#</w:t>
            </w:r>
            <w:r>
              <w:rPr>
                <w:color w:val="0000FF"/>
                <w:sz w:val="24"/>
                <w:szCs w:val="24"/>
                <w:rtl w:val="0"/>
              </w:rPr>
              <w:t>line vty 0 15</w:t>
            </w:r>
          </w:p>
          <w:p>
            <w:pPr>
              <w:widowControl w:val="0"/>
              <w:spacing w:line="240" w:lineRule="auto"/>
              <w:rPr>
                <w:color w:val="0000FF"/>
                <w:sz w:val="24"/>
                <w:szCs w:val="24"/>
              </w:rPr>
            </w:pPr>
            <w:r>
              <w:rPr>
                <w:sz w:val="24"/>
                <w:szCs w:val="24"/>
                <w:rtl w:val="0"/>
              </w:rPr>
              <w:t>SW2(config-line)#</w:t>
            </w:r>
            <w:r>
              <w:rPr>
                <w:color w:val="0000FF"/>
                <w:sz w:val="24"/>
                <w:szCs w:val="24"/>
                <w:rtl w:val="0"/>
              </w:rPr>
              <w:t>password Ciscolinepa55</w:t>
            </w:r>
          </w:p>
          <w:p>
            <w:pPr>
              <w:widowControl w:val="0"/>
              <w:spacing w:line="240" w:lineRule="auto"/>
              <w:rPr>
                <w:color w:val="0000FF"/>
                <w:sz w:val="24"/>
                <w:szCs w:val="24"/>
              </w:rPr>
            </w:pPr>
            <w:r>
              <w:rPr>
                <w:sz w:val="24"/>
                <w:szCs w:val="24"/>
                <w:rtl w:val="0"/>
              </w:rPr>
              <w:t>SW2(config-line)#</w:t>
            </w:r>
            <w:r>
              <w:rPr>
                <w:color w:val="0000FF"/>
                <w:sz w:val="24"/>
                <w:szCs w:val="24"/>
                <w:rtl w:val="0"/>
              </w:rPr>
              <w:t>login</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SW2(config-line)#</w:t>
            </w:r>
            <w:r>
              <w:rPr>
                <w:color w:val="0000FF"/>
                <w:sz w:val="24"/>
                <w:szCs w:val="24"/>
                <w:rtl w:val="0"/>
              </w:rPr>
              <w:t>exit</w:t>
            </w:r>
          </w:p>
        </w:tc>
      </w:tr>
    </w:tbl>
    <w:p>
      <w:pPr>
        <w:ind w:left="720" w:firstLine="0"/>
        <w:rPr>
          <w:sz w:val="24"/>
          <w:szCs w:val="24"/>
        </w:rPr>
      </w:pPr>
    </w:p>
    <w:p>
      <w:pPr>
        <w:numPr>
          <w:ilvl w:val="0"/>
          <w:numId w:val="8"/>
        </w:numPr>
        <w:ind w:left="720" w:hanging="360"/>
        <w:rPr>
          <w:sz w:val="24"/>
          <w:szCs w:val="24"/>
          <w:u w:val="none"/>
        </w:rPr>
      </w:pPr>
      <w:r>
        <w:rPr>
          <w:sz w:val="24"/>
          <w:szCs w:val="24"/>
          <w:rtl w:val="0"/>
        </w:rPr>
        <w:t>Configure the switches so that they can send data to hosts on remote networks.</w:t>
      </w:r>
    </w:p>
    <w:p>
      <w:pPr>
        <w:numPr>
          <w:ilvl w:val="0"/>
          <w:numId w:val="8"/>
        </w:numPr>
        <w:ind w:left="720" w:hanging="360"/>
        <w:rPr>
          <w:sz w:val="24"/>
          <w:szCs w:val="24"/>
          <w:u w:val="none"/>
        </w:rPr>
      </w:pPr>
      <w:r>
        <w:rPr>
          <w:sz w:val="24"/>
          <w:szCs w:val="24"/>
          <w:rtl w:val="0"/>
        </w:rPr>
        <w:t>Save your configuration.</w:t>
      </w:r>
    </w:p>
    <w:p>
      <w:pPr>
        <w:ind w:left="720" w:firstLine="0"/>
        <w:rPr>
          <w:sz w:val="24"/>
          <w:szCs w:val="24"/>
        </w:rPr>
      </w:pPr>
    </w:p>
    <w:tbl>
      <w:tblPr>
        <w:tblStyle w:val="27"/>
        <w:tblW w:w="8640" w:type="dxa"/>
        <w:tblInd w:w="8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140"/>
        <w:gridCol w:w="750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SW1</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Pr>
              <w:drawing>
                <wp:inline distT="114300" distB="114300" distL="114300" distR="114300">
                  <wp:extent cx="3971925" cy="137160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22" name="image23.png"/>
                          <pic:cNvPicPr preferRelativeResize="0"/>
                        </pic:nvPicPr>
                        <pic:blipFill>
                          <a:blip r:embed="rId23"/>
                          <a:srcRect/>
                          <a:stretch>
                            <a:fillRect/>
                          </a:stretch>
                        </pic:blipFill>
                        <pic:spPr>
                          <a:xfrm>
                            <a:off x="0" y="0"/>
                            <a:ext cx="3971925" cy="1371600"/>
                          </a:xfrm>
                          <a:prstGeom prst="rect">
                            <a:avLst/>
                          </a:prstGeom>
                        </pic:spPr>
                      </pic:pic>
                    </a:graphicData>
                  </a:graphic>
                </wp:inline>
              </w:drawing>
            </w:r>
          </w:p>
          <w:p>
            <w:pPr>
              <w:widowControl w:val="0"/>
              <w:spacing w:line="240" w:lineRule="auto"/>
              <w:rPr>
                <w:color w:val="0000FF"/>
                <w:sz w:val="24"/>
                <w:szCs w:val="24"/>
              </w:rPr>
            </w:pPr>
            <w:r>
              <w:rPr>
                <w:sz w:val="24"/>
                <w:szCs w:val="24"/>
                <w:rtl w:val="0"/>
              </w:rPr>
              <w:t>SW1(config)#</w:t>
            </w:r>
            <w:r>
              <w:rPr>
                <w:color w:val="0000FF"/>
                <w:sz w:val="24"/>
                <w:szCs w:val="24"/>
                <w:rtl w:val="0"/>
              </w:rPr>
              <w:t>end</w:t>
            </w:r>
          </w:p>
          <w:p>
            <w:pPr>
              <w:widowControl w:val="0"/>
              <w:spacing w:line="240" w:lineRule="auto"/>
              <w:rPr>
                <w:color w:val="0000FF"/>
                <w:sz w:val="24"/>
                <w:szCs w:val="24"/>
              </w:rPr>
            </w:pPr>
            <w:r>
              <w:rPr>
                <w:sz w:val="24"/>
                <w:szCs w:val="24"/>
                <w:rtl w:val="0"/>
              </w:rPr>
              <w:t>SW1#</w:t>
            </w:r>
            <w:r>
              <w:rPr>
                <w:color w:val="0000FF"/>
                <w:sz w:val="24"/>
                <w:szCs w:val="24"/>
                <w:rtl w:val="0"/>
              </w:rPr>
              <w:t>copy running-config startup-config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line="240" w:lineRule="auto"/>
              <w:rPr>
                <w:sz w:val="24"/>
                <w:szCs w:val="24"/>
              </w:rPr>
            </w:pPr>
            <w:r>
              <w:rPr>
                <w:sz w:val="24"/>
                <w:szCs w:val="24"/>
                <w:rtl w:val="0"/>
              </w:rPr>
              <w:t>SW2</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Pr>
              <w:drawing>
                <wp:inline distT="114300" distB="114300" distL="114300" distR="114300">
                  <wp:extent cx="4019550" cy="1314450"/>
                  <wp:effectExtent l="0" t="0" r="0" b="0"/>
                  <wp:docPr id="10" name="image20.png"/>
                  <wp:cNvGraphicFramePr/>
                  <a:graphic xmlns:a="http://schemas.openxmlformats.org/drawingml/2006/main">
                    <a:graphicData uri="http://schemas.openxmlformats.org/drawingml/2006/picture">
                      <pic:pic xmlns:pic="http://schemas.openxmlformats.org/drawingml/2006/picture">
                        <pic:nvPicPr>
                          <pic:cNvPr id="10" name="image20.png"/>
                          <pic:cNvPicPr preferRelativeResize="0"/>
                        </pic:nvPicPr>
                        <pic:blipFill>
                          <a:blip r:embed="rId24"/>
                          <a:srcRect/>
                          <a:stretch>
                            <a:fillRect/>
                          </a:stretch>
                        </pic:blipFill>
                        <pic:spPr>
                          <a:xfrm>
                            <a:off x="0" y="0"/>
                            <a:ext cx="4019550" cy="1314450"/>
                          </a:xfrm>
                          <a:prstGeom prst="rect">
                            <a:avLst/>
                          </a:prstGeom>
                        </pic:spPr>
                      </pic:pic>
                    </a:graphicData>
                  </a:graphic>
                </wp:inline>
              </w:drawing>
            </w:r>
          </w:p>
          <w:p>
            <w:pPr>
              <w:widowControl w:val="0"/>
              <w:spacing w:line="240" w:lineRule="auto"/>
              <w:rPr>
                <w:color w:val="0000FF"/>
                <w:sz w:val="24"/>
                <w:szCs w:val="24"/>
              </w:rPr>
            </w:pPr>
            <w:r>
              <w:rPr>
                <w:sz w:val="24"/>
                <w:szCs w:val="24"/>
                <w:rtl w:val="0"/>
              </w:rPr>
              <w:t>SW2(config)#</w:t>
            </w:r>
            <w:r>
              <w:rPr>
                <w:color w:val="0000FF"/>
                <w:sz w:val="24"/>
                <w:szCs w:val="24"/>
                <w:rtl w:val="0"/>
              </w:rPr>
              <w:t>end</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SW2#</w:t>
            </w:r>
            <w:r>
              <w:rPr>
                <w:color w:val="0000FF"/>
                <w:sz w:val="24"/>
                <w:szCs w:val="24"/>
                <w:rtl w:val="0"/>
              </w:rPr>
              <w:t>copy running-config startup-config</w:t>
            </w:r>
          </w:p>
        </w:tc>
      </w:tr>
    </w:tbl>
    <w:p>
      <w:pPr>
        <w:ind w:left="720" w:firstLine="0"/>
        <w:rPr>
          <w:sz w:val="24"/>
          <w:szCs w:val="24"/>
        </w:rPr>
      </w:pPr>
    </w:p>
    <w:p>
      <w:pPr>
        <w:pStyle w:val="4"/>
      </w:pPr>
      <w:bookmarkStart w:id="8" w:name="_yrutzfz4qftl" w:colFirst="0" w:colLast="0"/>
      <w:bookmarkEnd w:id="8"/>
      <w:r>
        <w:rPr>
          <w:b/>
          <w:sz w:val="26"/>
          <w:szCs w:val="26"/>
          <w:rtl w:val="0"/>
        </w:rPr>
        <w:t>Step 3: Configure the hosts.</w:t>
      </w:r>
    </w:p>
    <w:p>
      <w:pPr>
        <w:ind w:left="0" w:firstLine="0"/>
        <w:jc w:val="both"/>
        <w:rPr>
          <w:sz w:val="24"/>
          <w:szCs w:val="24"/>
        </w:rPr>
      </w:pPr>
      <w:r>
        <w:rPr>
          <w:sz w:val="24"/>
          <w:szCs w:val="24"/>
          <w:rtl w:val="0"/>
        </w:rPr>
        <w:t>Configure addressing on the hosts. If your configurations are complete, you should be able to ping all devices in the topology.</w:t>
      </w:r>
    </w:p>
    <w:p>
      <w:pPr>
        <w:ind w:left="0" w:firstLine="0"/>
        <w:jc w:val="both"/>
        <w:rPr>
          <w:sz w:val="24"/>
          <w:szCs w:val="24"/>
        </w:rPr>
      </w:pPr>
    </w:p>
    <w:tbl>
      <w:tblPr>
        <w:tblStyle w:val="28"/>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590"/>
        <w:gridCol w:w="777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PC-1</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Pr>
              <w:drawing>
                <wp:inline distT="114300" distB="114300" distL="114300" distR="114300">
                  <wp:extent cx="4470400" cy="2050415"/>
                  <wp:effectExtent l="0" t="0" r="0" b="0"/>
                  <wp:docPr id="11" name="image19.png"/>
                  <wp:cNvGraphicFramePr/>
                  <a:graphic xmlns:a="http://schemas.openxmlformats.org/drawingml/2006/main">
                    <a:graphicData uri="http://schemas.openxmlformats.org/drawingml/2006/picture">
                      <pic:pic xmlns:pic="http://schemas.openxmlformats.org/drawingml/2006/picture">
                        <pic:nvPicPr>
                          <pic:cNvPr id="11" name="image19.png"/>
                          <pic:cNvPicPr preferRelativeResize="0"/>
                        </pic:nvPicPr>
                        <pic:blipFill>
                          <a:blip r:embed="rId25"/>
                          <a:srcRect/>
                          <a:stretch>
                            <a:fillRect/>
                          </a:stretch>
                        </pic:blipFill>
                        <pic:spPr>
                          <a:xfrm>
                            <a:off x="0" y="0"/>
                            <a:ext cx="4471002" cy="2050459"/>
                          </a:xfrm>
                          <a:prstGeom prst="rect">
                            <a:avLst/>
                          </a:prstGeom>
                        </pic:spPr>
                      </pic:pic>
                    </a:graphicData>
                  </a:graphic>
                </wp:inline>
              </w:drawing>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PC-2</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Pr>
              <w:drawing>
                <wp:inline distT="114300" distB="114300" distL="114300" distR="114300">
                  <wp:extent cx="4557395" cy="2101850"/>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20" name="image18.png"/>
                          <pic:cNvPicPr preferRelativeResize="0"/>
                        </pic:nvPicPr>
                        <pic:blipFill>
                          <a:blip r:embed="rId26"/>
                          <a:srcRect/>
                          <a:stretch>
                            <a:fillRect/>
                          </a:stretch>
                        </pic:blipFill>
                        <pic:spPr>
                          <a:xfrm>
                            <a:off x="0" y="0"/>
                            <a:ext cx="4557713" cy="2102005"/>
                          </a:xfrm>
                          <a:prstGeom prst="rect">
                            <a:avLst/>
                          </a:prstGeom>
                        </pic:spPr>
                      </pic:pic>
                    </a:graphicData>
                  </a:graphic>
                </wp:inline>
              </w:drawing>
            </w:r>
          </w:p>
        </w:tc>
      </w:tr>
    </w:tbl>
    <w:p>
      <w:pPr>
        <w:ind w:left="0" w:firstLine="0"/>
        <w:jc w:val="both"/>
        <w:rPr>
          <w:sz w:val="24"/>
          <w:szCs w:val="24"/>
        </w:rPr>
      </w:pPr>
    </w:p>
    <w:tbl>
      <w:tblPr>
        <w:tblStyle w:val="29"/>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055"/>
        <w:gridCol w:w="730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rFonts w:hint="default"/>
                <w:sz w:val="24"/>
                <w:szCs w:val="24"/>
                <w:rtl w:val="0"/>
                <w:lang w:val="en-US"/>
              </w:rPr>
              <w:t xml:space="preserve">Ping from </w:t>
            </w:r>
            <w:r>
              <w:rPr>
                <w:sz w:val="24"/>
                <w:szCs w:val="24"/>
                <w:rtl w:val="0"/>
              </w:rPr>
              <w:t>PC-1</w:t>
            </w:r>
            <w:r>
              <w:rPr>
                <w:rFonts w:hint="default"/>
                <w:sz w:val="24"/>
                <w:szCs w:val="24"/>
                <w:rtl w:val="0"/>
                <w:lang w:val="en-US"/>
              </w:rPr>
              <w:t xml:space="preserve"> to</w:t>
            </w:r>
            <w:r>
              <w:rPr>
                <w:sz w:val="24"/>
                <w:szCs w:val="24"/>
                <w:rtl w:val="0"/>
              </w:rPr>
              <w:t xml:space="preserve"> PC-2</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Pr>
              <w:drawing>
                <wp:inline distT="114300" distB="114300" distL="114300" distR="114300">
                  <wp:extent cx="4352925" cy="21971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19" name="image11.png"/>
                          <pic:cNvPicPr preferRelativeResize="0"/>
                        </pic:nvPicPr>
                        <pic:blipFill>
                          <a:blip r:embed="rId27"/>
                          <a:srcRect/>
                          <a:stretch>
                            <a:fillRect/>
                          </a:stretch>
                        </pic:blipFill>
                        <pic:spPr>
                          <a:xfrm>
                            <a:off x="0" y="0"/>
                            <a:ext cx="4352925" cy="2197100"/>
                          </a:xfrm>
                          <a:prstGeom prst="rect">
                            <a:avLst/>
                          </a:prstGeom>
                        </pic:spPr>
                      </pic:pic>
                    </a:graphicData>
                  </a:graphic>
                </wp:inline>
              </w:drawing>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rFonts w:hint="default"/>
                <w:sz w:val="24"/>
                <w:szCs w:val="24"/>
                <w:rtl w:val="0"/>
                <w:lang w:val="en-US"/>
              </w:rPr>
              <w:t xml:space="preserve">Ping from </w:t>
            </w:r>
            <w:r>
              <w:rPr>
                <w:sz w:val="24"/>
                <w:szCs w:val="24"/>
                <w:rtl w:val="0"/>
              </w:rPr>
              <w:t xml:space="preserve">PC-2 </w:t>
            </w:r>
            <w:r>
              <w:rPr>
                <w:rFonts w:hint="default"/>
                <w:sz w:val="24"/>
                <w:szCs w:val="24"/>
                <w:rtl w:val="0"/>
                <w:lang w:val="en-US"/>
              </w:rPr>
              <w:t>to</w:t>
            </w:r>
            <w:bookmarkStart w:id="9" w:name="_GoBack"/>
            <w:bookmarkEnd w:id="9"/>
            <w:r>
              <w:rPr>
                <w:sz w:val="24"/>
                <w:szCs w:val="24"/>
                <w:rtl w:val="0"/>
              </w:rPr>
              <w:t xml:space="preserve"> PC-1</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Pr>
              <w:drawing>
                <wp:inline distT="114300" distB="114300" distL="114300" distR="114300">
                  <wp:extent cx="4352925" cy="23368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4" name="image7.png"/>
                          <pic:cNvPicPr preferRelativeResize="0"/>
                        </pic:nvPicPr>
                        <pic:blipFill>
                          <a:blip r:embed="rId28"/>
                          <a:srcRect/>
                          <a:stretch>
                            <a:fillRect/>
                          </a:stretch>
                        </pic:blipFill>
                        <pic:spPr>
                          <a:xfrm>
                            <a:off x="0" y="0"/>
                            <a:ext cx="4352925" cy="2336800"/>
                          </a:xfrm>
                          <a:prstGeom prst="rect">
                            <a:avLst/>
                          </a:prstGeom>
                        </pic:spPr>
                      </pic:pic>
                    </a:graphicData>
                  </a:graphic>
                </wp:inline>
              </w:drawing>
            </w:r>
          </w:p>
        </w:tc>
      </w:tr>
    </w:tbl>
    <w:p>
      <w:pPr>
        <w:ind w:left="0" w:firstLine="0"/>
        <w:jc w:val="both"/>
        <w:rPr>
          <w:sz w:val="24"/>
          <w:szCs w:val="24"/>
        </w:rPr>
      </w:pPr>
    </w:p>
    <w:p>
      <w:pPr>
        <w:ind w:left="0" w:firstLine="0"/>
        <w:jc w:val="both"/>
        <w:rPr>
          <w:sz w:val="24"/>
          <w:szCs w:val="24"/>
        </w:rPr>
      </w:pPr>
    </w:p>
    <w:p>
      <w:pPr>
        <w:ind w:left="0" w:firstLine="0"/>
        <w:jc w:val="both"/>
        <w:rPr>
          <w:sz w:val="24"/>
          <w:szCs w:val="24"/>
        </w:rPr>
      </w:pPr>
      <w:r>
        <w:rPr>
          <w:sz w:val="24"/>
          <w:szCs w:val="24"/>
        </w:rPr>
        <w:drawing>
          <wp:inline distT="114300" distB="114300" distL="114300" distR="114300">
            <wp:extent cx="5943600" cy="441960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21" name="image21.png"/>
                    <pic:cNvPicPr preferRelativeResize="0"/>
                  </pic:nvPicPr>
                  <pic:blipFill>
                    <a:blip r:embed="rId29"/>
                    <a:srcRect/>
                    <a:stretch>
                      <a:fillRect/>
                    </a:stretch>
                  </pic:blipFill>
                  <pic:spPr>
                    <a:xfrm>
                      <a:off x="0" y="0"/>
                      <a:ext cx="5943600" cy="4419600"/>
                    </a:xfrm>
                    <a:prstGeom prst="rect">
                      <a:avLst/>
                    </a:prstGeom>
                  </pic:spPr>
                </pic:pic>
              </a:graphicData>
            </a:graphic>
          </wp:inline>
        </w:drawing>
      </w:r>
    </w:p>
    <w:p>
      <w:pPr>
        <w:ind w:left="0" w:firstLine="0"/>
        <w:jc w:val="both"/>
        <w:rPr>
          <w:sz w:val="24"/>
          <w:szCs w:val="24"/>
        </w:rPr>
      </w:pPr>
      <w:r>
        <w:rPr>
          <w:sz w:val="24"/>
          <w:szCs w:val="24"/>
        </w:rPr>
        <w:drawing>
          <wp:inline distT="114300" distB="114300" distL="114300" distR="114300">
            <wp:extent cx="5943600" cy="45847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2" name="image6.png"/>
                    <pic:cNvPicPr preferRelativeResize="0"/>
                  </pic:nvPicPr>
                  <pic:blipFill>
                    <a:blip r:embed="rId30"/>
                    <a:srcRect/>
                    <a:stretch>
                      <a:fillRect/>
                    </a:stretch>
                  </pic:blipFill>
                  <pic:spPr>
                    <a:xfrm>
                      <a:off x="0" y="0"/>
                      <a:ext cx="5943600" cy="4584700"/>
                    </a:xfrm>
                    <a:prstGeom prst="rect">
                      <a:avLst/>
                    </a:prstGeom>
                  </pic:spPr>
                </pic:pic>
              </a:graphicData>
            </a:graphic>
          </wp:inline>
        </w:drawing>
      </w:r>
    </w:p>
    <w:sectPr>
      <w:foot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b/>
        <w:sz w:val="24"/>
        <w:szCs w:val="24"/>
      </w:rPr>
    </w:pPr>
    <w:r>
      <w:rPr>
        <w:b/>
        <w:sz w:val="24"/>
        <w:szCs w:val="24"/>
      </w:rPr>
      <w:fldChar w:fldCharType="begin"/>
    </w:r>
    <w:r>
      <w:rPr>
        <w:b/>
        <w:sz w:val="24"/>
        <w:szCs w:val="24"/>
      </w:rPr>
      <w:instrText xml:space="preserve">PAGE</w:instrText>
    </w:r>
    <w:r>
      <w:rPr>
        <w:b/>
        <w:sz w:val="24"/>
        <w:szCs w:val="24"/>
      </w:rPr>
      <w:fldChar w:fldCharType="separate"/>
    </w:r>
    <w:r>
      <w:rPr>
        <w:b/>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
    <w:nsid w:val="BF205925"/>
    <w:multiLevelType w:val="multilevel"/>
    <w:tmpl w:val="BF205925"/>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2">
    <w:nsid w:val="CF092B84"/>
    <w:multiLevelType w:val="multilevel"/>
    <w:tmpl w:val="CF092B84"/>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3D62ECE"/>
    <w:multiLevelType w:val="multilevel"/>
    <w:tmpl w:val="03D62ECE"/>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5">
    <w:nsid w:val="25B654F3"/>
    <w:multiLevelType w:val="multilevel"/>
    <w:tmpl w:val="25B654F3"/>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6">
    <w:nsid w:val="59ADCABA"/>
    <w:multiLevelType w:val="multilevel"/>
    <w:tmpl w:val="59ADCABA"/>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7">
    <w:nsid w:val="72183CF9"/>
    <w:multiLevelType w:val="multilevel"/>
    <w:tmpl w:val="72183CF9"/>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B6A50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 Normal1"/>
    <w:uiPriority w:val="0"/>
  </w:style>
  <w:style w:type="table" w:customStyle="1" w:styleId="13">
    <w:name w:val="_Style 10"/>
    <w:basedOn w:val="12"/>
    <w:uiPriority w:val="0"/>
    <w:tblPr>
      <w:tblCellMar>
        <w:top w:w="100" w:type="dxa"/>
        <w:left w:w="100" w:type="dxa"/>
        <w:bottom w:w="100" w:type="dxa"/>
        <w:right w:w="100" w:type="dxa"/>
      </w:tblCellMar>
    </w:tblPr>
  </w:style>
  <w:style w:type="table" w:customStyle="1" w:styleId="14">
    <w:name w:val="_Style 11"/>
    <w:basedOn w:val="12"/>
    <w:qFormat/>
    <w:uiPriority w:val="0"/>
    <w:tblPr>
      <w:tblCellMar>
        <w:top w:w="100" w:type="dxa"/>
        <w:left w:w="100" w:type="dxa"/>
        <w:bottom w:w="100" w:type="dxa"/>
        <w:right w:w="100" w:type="dxa"/>
      </w:tblCellMar>
    </w:tblPr>
  </w:style>
  <w:style w:type="table" w:customStyle="1" w:styleId="15">
    <w:name w:val="_Style 12"/>
    <w:basedOn w:val="12"/>
    <w:qFormat/>
    <w:uiPriority w:val="0"/>
    <w:tblPr>
      <w:tblCellMar>
        <w:top w:w="100" w:type="dxa"/>
        <w:left w:w="100" w:type="dxa"/>
        <w:bottom w:w="100" w:type="dxa"/>
        <w:right w:w="100" w:type="dxa"/>
      </w:tblCellMar>
    </w:tblPr>
  </w:style>
  <w:style w:type="table" w:customStyle="1" w:styleId="16">
    <w:name w:val="_Style 13"/>
    <w:basedOn w:val="12"/>
    <w:qFormat/>
    <w:uiPriority w:val="0"/>
    <w:tblPr>
      <w:tblCellMar>
        <w:top w:w="100" w:type="dxa"/>
        <w:left w:w="100" w:type="dxa"/>
        <w:bottom w:w="100" w:type="dxa"/>
        <w:right w:w="100" w:type="dxa"/>
      </w:tblCellMar>
    </w:tblPr>
  </w:style>
  <w:style w:type="table" w:customStyle="1" w:styleId="17">
    <w:name w:val="_Style 14"/>
    <w:basedOn w:val="12"/>
    <w:qFormat/>
    <w:uiPriority w:val="0"/>
    <w:tblPr>
      <w:tblCellMar>
        <w:top w:w="100" w:type="dxa"/>
        <w:left w:w="100" w:type="dxa"/>
        <w:bottom w:w="100" w:type="dxa"/>
        <w:right w:w="100" w:type="dxa"/>
      </w:tblCellMar>
    </w:tblPr>
  </w:style>
  <w:style w:type="table" w:customStyle="1" w:styleId="18">
    <w:name w:val="_Style 15"/>
    <w:basedOn w:val="12"/>
    <w:qFormat/>
    <w:uiPriority w:val="0"/>
    <w:tblPr>
      <w:tblCellMar>
        <w:top w:w="100" w:type="dxa"/>
        <w:left w:w="100" w:type="dxa"/>
        <w:bottom w:w="100" w:type="dxa"/>
        <w:right w:w="100" w:type="dxa"/>
      </w:tblCellMar>
    </w:tblPr>
  </w:style>
  <w:style w:type="table" w:customStyle="1" w:styleId="19">
    <w:name w:val="_Style 16"/>
    <w:basedOn w:val="12"/>
    <w:qFormat/>
    <w:uiPriority w:val="0"/>
    <w:tblPr>
      <w:tblCellMar>
        <w:top w:w="100" w:type="dxa"/>
        <w:left w:w="100" w:type="dxa"/>
        <w:bottom w:w="100" w:type="dxa"/>
        <w:right w:w="100" w:type="dxa"/>
      </w:tblCellMar>
    </w:tblPr>
  </w:style>
  <w:style w:type="table" w:customStyle="1" w:styleId="20">
    <w:name w:val="_Style 17"/>
    <w:basedOn w:val="12"/>
    <w:qFormat/>
    <w:uiPriority w:val="0"/>
    <w:tblPr>
      <w:tblCellMar>
        <w:top w:w="100" w:type="dxa"/>
        <w:left w:w="100" w:type="dxa"/>
        <w:bottom w:w="100" w:type="dxa"/>
        <w:right w:w="100" w:type="dxa"/>
      </w:tblCellMar>
    </w:tblPr>
  </w:style>
  <w:style w:type="table" w:customStyle="1" w:styleId="21">
    <w:name w:val="_Style 18"/>
    <w:basedOn w:val="12"/>
    <w:qFormat/>
    <w:uiPriority w:val="0"/>
    <w:tblPr>
      <w:tblCellMar>
        <w:top w:w="100" w:type="dxa"/>
        <w:left w:w="100" w:type="dxa"/>
        <w:bottom w:w="100" w:type="dxa"/>
        <w:right w:w="100" w:type="dxa"/>
      </w:tblCellMar>
    </w:tblPr>
  </w:style>
  <w:style w:type="table" w:customStyle="1" w:styleId="22">
    <w:name w:val="_Style 19"/>
    <w:basedOn w:val="12"/>
    <w:qFormat/>
    <w:uiPriority w:val="0"/>
    <w:tblPr>
      <w:tblCellMar>
        <w:top w:w="100" w:type="dxa"/>
        <w:left w:w="100" w:type="dxa"/>
        <w:bottom w:w="100" w:type="dxa"/>
        <w:right w:w="100" w:type="dxa"/>
      </w:tblCellMar>
    </w:tblPr>
  </w:style>
  <w:style w:type="table" w:customStyle="1" w:styleId="23">
    <w:name w:val="_Style 20"/>
    <w:basedOn w:val="12"/>
    <w:qFormat/>
    <w:uiPriority w:val="0"/>
    <w:tblPr>
      <w:tblCellMar>
        <w:top w:w="100" w:type="dxa"/>
        <w:left w:w="100" w:type="dxa"/>
        <w:bottom w:w="100" w:type="dxa"/>
        <w:right w:w="100" w:type="dxa"/>
      </w:tblCellMar>
    </w:tblPr>
  </w:style>
  <w:style w:type="table" w:customStyle="1" w:styleId="24">
    <w:name w:val="_Style 21"/>
    <w:basedOn w:val="12"/>
    <w:qFormat/>
    <w:uiPriority w:val="0"/>
    <w:tblPr>
      <w:tblCellMar>
        <w:top w:w="100" w:type="dxa"/>
        <w:left w:w="100" w:type="dxa"/>
        <w:bottom w:w="100" w:type="dxa"/>
        <w:right w:w="100" w:type="dxa"/>
      </w:tblCellMar>
    </w:tblPr>
  </w:style>
  <w:style w:type="table" w:customStyle="1" w:styleId="25">
    <w:name w:val="_Style 22"/>
    <w:basedOn w:val="12"/>
    <w:qFormat/>
    <w:uiPriority w:val="0"/>
    <w:tblPr>
      <w:tblCellMar>
        <w:top w:w="100" w:type="dxa"/>
        <w:left w:w="100" w:type="dxa"/>
        <w:bottom w:w="100" w:type="dxa"/>
        <w:right w:w="100" w:type="dxa"/>
      </w:tblCellMar>
    </w:tblPr>
  </w:style>
  <w:style w:type="table" w:customStyle="1" w:styleId="26">
    <w:name w:val="_Style 23"/>
    <w:basedOn w:val="12"/>
    <w:qFormat/>
    <w:uiPriority w:val="0"/>
    <w:tblPr>
      <w:tblCellMar>
        <w:top w:w="100" w:type="dxa"/>
        <w:left w:w="100" w:type="dxa"/>
        <w:bottom w:w="100" w:type="dxa"/>
        <w:right w:w="100" w:type="dxa"/>
      </w:tblCellMar>
    </w:tblPr>
  </w:style>
  <w:style w:type="table" w:customStyle="1" w:styleId="27">
    <w:name w:val="_Style 24"/>
    <w:basedOn w:val="12"/>
    <w:qFormat/>
    <w:uiPriority w:val="0"/>
    <w:tblPr>
      <w:tblCellMar>
        <w:top w:w="100" w:type="dxa"/>
        <w:left w:w="100" w:type="dxa"/>
        <w:bottom w:w="100" w:type="dxa"/>
        <w:right w:w="100" w:type="dxa"/>
      </w:tblCellMar>
    </w:tblPr>
  </w:style>
  <w:style w:type="table" w:customStyle="1" w:styleId="28">
    <w:name w:val="_Style 25"/>
    <w:basedOn w:val="12"/>
    <w:qFormat/>
    <w:uiPriority w:val="0"/>
    <w:tblPr>
      <w:tblCellMar>
        <w:top w:w="100" w:type="dxa"/>
        <w:left w:w="100" w:type="dxa"/>
        <w:bottom w:w="100" w:type="dxa"/>
        <w:right w:w="100" w:type="dxa"/>
      </w:tblCellMar>
    </w:tblPr>
  </w:style>
  <w:style w:type="table" w:customStyle="1" w:styleId="29">
    <w:name w:val="_Style 26"/>
    <w:basedOn w:val="12"/>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Office_11.2.0.10463_F1E327BC-269C-435d-A152-05C5408002CA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2022-01-30T09:39:42Z</dcterms:created>
  <dc:creator>tanzw</dc:creator>
  <cp:lastModifiedBy>不知道</cp:lastModifiedBy>
  <dcterms:modified xsi:type="dcterms:W3CDTF">2022-01-30T09:40:28Z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95715EF71C404665AFCF7EE424CE0684</vt:lpwstr>
  </property>
</Properties>
</file>